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D5F" w:rsidRPr="00FF1D5F" w:rsidRDefault="00FF1D5F" w:rsidP="00FF1D5F">
      <w:pPr>
        <w:spacing w:after="60"/>
        <w:jc w:val="both"/>
        <w:rPr>
          <w:rFonts w:ascii="Cambria" w:hAnsi="Cambria" w:cs="Tahoma"/>
          <w:b/>
          <w:caps/>
          <w:color w:val="auto"/>
          <w:sz w:val="24"/>
          <w:szCs w:val="20"/>
        </w:rPr>
      </w:pPr>
      <w:r w:rsidRPr="00FF1D5F">
        <w:rPr>
          <w:rFonts w:ascii="Cambria" w:hAnsi="Cambria" w:cs="Tahoma"/>
          <w:b/>
          <w:caps/>
          <w:color w:val="auto"/>
          <w:sz w:val="24"/>
          <w:szCs w:val="20"/>
        </w:rPr>
        <w:t>Trường Đại học Nguyễn Tất Thành.</w:t>
      </w:r>
    </w:p>
    <w:p w:rsidR="00FF1D5F" w:rsidRPr="00FF1D5F" w:rsidRDefault="00FF1D5F" w:rsidP="00FF1D5F">
      <w:pPr>
        <w:spacing w:after="60"/>
        <w:jc w:val="both"/>
        <w:rPr>
          <w:rFonts w:ascii="Cambria" w:hAnsi="Cambria" w:cs="Tahoma"/>
          <w:b/>
          <w:caps/>
          <w:color w:val="auto"/>
          <w:sz w:val="24"/>
          <w:szCs w:val="20"/>
        </w:rPr>
      </w:pPr>
      <w:r w:rsidRPr="00FF1D5F">
        <w:rPr>
          <w:rFonts w:ascii="Cambria" w:hAnsi="Cambria" w:cs="Tahoma"/>
          <w:b/>
          <w:caps/>
          <w:color w:val="auto"/>
          <w:sz w:val="24"/>
          <w:szCs w:val="20"/>
        </w:rPr>
        <w:t>KHOA Công nghệ thông tin.</w:t>
      </w:r>
    </w:p>
    <w:p w:rsidR="00FF1D5F" w:rsidRDefault="00FF1D5F" w:rsidP="00FF1D5F">
      <w:pPr>
        <w:spacing w:after="60"/>
        <w:jc w:val="both"/>
        <w:rPr>
          <w:rFonts w:ascii="Cambria" w:hAnsi="Cambria" w:cs="Tahoma"/>
          <w:b/>
          <w:caps/>
          <w:color w:val="auto"/>
          <w:sz w:val="24"/>
          <w:szCs w:val="20"/>
        </w:rPr>
      </w:pPr>
      <w:r w:rsidRPr="00FF1D5F">
        <w:rPr>
          <w:rFonts w:ascii="Cambria" w:hAnsi="Cambria" w:cs="Tahoma"/>
          <w:b/>
          <w:caps/>
          <w:color w:val="auto"/>
          <w:sz w:val="24"/>
          <w:szCs w:val="20"/>
        </w:rPr>
        <w:t xml:space="preserve">MÔN HỌC: </w:t>
      </w:r>
      <w:r w:rsidR="00DE6F16">
        <w:rPr>
          <w:rFonts w:ascii="Cambria" w:hAnsi="Cambria" w:cs="Tahoma"/>
          <w:b/>
          <w:caps/>
          <w:color w:val="auto"/>
          <w:sz w:val="24"/>
          <w:szCs w:val="20"/>
        </w:rPr>
        <w:t>HỆ ĐIỀU HÀNH</w:t>
      </w:r>
      <w:r w:rsidRPr="00FF1D5F">
        <w:rPr>
          <w:rFonts w:ascii="Cambria" w:hAnsi="Cambria" w:cs="Tahoma"/>
          <w:b/>
          <w:caps/>
          <w:color w:val="auto"/>
          <w:sz w:val="24"/>
          <w:szCs w:val="20"/>
        </w:rPr>
        <w:t>.</w:t>
      </w:r>
    </w:p>
    <w:p w:rsidR="008C6526" w:rsidRPr="0044536B" w:rsidRDefault="008C6526" w:rsidP="008C6526">
      <w:pPr>
        <w:tabs>
          <w:tab w:val="left" w:leader="dot" w:pos="5760"/>
          <w:tab w:val="left" w:leader="dot" w:pos="8640"/>
        </w:tabs>
        <w:spacing w:line="240" w:lineRule="auto"/>
        <w:jc w:val="both"/>
        <w:rPr>
          <w:rFonts w:ascii="Cambria" w:hAnsi="Cambria" w:cs="Tahoma"/>
          <w:color w:val="auto"/>
          <w:sz w:val="24"/>
          <w:szCs w:val="20"/>
        </w:rPr>
      </w:pPr>
      <w:r>
        <w:rPr>
          <w:rFonts w:ascii="Cambria" w:hAnsi="Cambria" w:cs="Tahoma"/>
          <w:caps/>
          <w:color w:val="auto"/>
          <w:sz w:val="24"/>
          <w:szCs w:val="20"/>
        </w:rPr>
        <w:t>H</w:t>
      </w:r>
      <w:r>
        <w:rPr>
          <w:rFonts w:ascii="Cambria" w:hAnsi="Cambria" w:cs="Tahoma"/>
          <w:color w:val="auto"/>
          <w:sz w:val="24"/>
          <w:szCs w:val="20"/>
        </w:rPr>
        <w:t xml:space="preserve">ọ và tên SV: </w:t>
      </w:r>
      <w:r>
        <w:rPr>
          <w:rFonts w:ascii="Cambria" w:hAnsi="Cambria" w:cs="Tahoma"/>
          <w:color w:val="auto"/>
          <w:sz w:val="24"/>
          <w:szCs w:val="20"/>
        </w:rPr>
        <w:tab/>
        <w:t>MSSV:</w:t>
      </w:r>
      <w:r>
        <w:rPr>
          <w:rFonts w:ascii="Cambria" w:hAnsi="Cambria" w:cs="Tahoma"/>
          <w:color w:val="auto"/>
          <w:sz w:val="24"/>
          <w:szCs w:val="20"/>
        </w:rPr>
        <w:tab/>
      </w:r>
    </w:p>
    <w:p w:rsidR="008C6526" w:rsidRPr="00FF1D5F" w:rsidRDefault="008C6526" w:rsidP="00FF1D5F">
      <w:pPr>
        <w:spacing w:after="60"/>
        <w:jc w:val="both"/>
        <w:rPr>
          <w:rFonts w:ascii="Cambria" w:hAnsi="Cambria" w:cs="Tahoma"/>
          <w:b/>
          <w:caps/>
          <w:color w:val="auto"/>
          <w:sz w:val="24"/>
          <w:szCs w:val="20"/>
        </w:rPr>
      </w:pPr>
    </w:p>
    <w:tbl>
      <w:tblPr>
        <w:tblW w:w="10170" w:type="dxa"/>
        <w:jc w:val="center"/>
        <w:tblLook w:val="04A0" w:firstRow="1" w:lastRow="0" w:firstColumn="1" w:lastColumn="0" w:noHBand="0" w:noVBand="1"/>
      </w:tblPr>
      <w:tblGrid>
        <w:gridCol w:w="10170"/>
      </w:tblGrid>
      <w:tr w:rsidR="00FF1D5F" w:rsidRPr="00FF1D5F" w:rsidTr="00905CA8">
        <w:trPr>
          <w:jc w:val="center"/>
        </w:trPr>
        <w:tc>
          <w:tcPr>
            <w:tcW w:w="10170" w:type="dxa"/>
          </w:tcPr>
          <w:p w:rsidR="00FF1D5F" w:rsidRPr="00FF1D5F" w:rsidRDefault="00C954EE" w:rsidP="00FF1D5F">
            <w:pPr>
              <w:spacing w:before="60"/>
              <w:jc w:val="center"/>
              <w:rPr>
                <w:rFonts w:ascii="Cambria" w:hAnsi="Cambria" w:cs="Tahoma"/>
                <w:b/>
                <w:color w:val="auto"/>
                <w:sz w:val="34"/>
                <w:szCs w:val="20"/>
              </w:rPr>
            </w:pPr>
            <w:r>
              <w:rPr>
                <w:rFonts w:ascii="Cambria" w:hAnsi="Cambria" w:cs="Tahoma"/>
                <w:b/>
                <w:color w:val="auto"/>
                <w:sz w:val="34"/>
                <w:szCs w:val="20"/>
              </w:rPr>
              <w:t>Lab</w:t>
            </w:r>
            <w:r w:rsidR="00FF1D5F" w:rsidRPr="00FF1D5F">
              <w:rPr>
                <w:rFonts w:ascii="Cambria" w:hAnsi="Cambria" w:cs="Tahoma"/>
                <w:b/>
                <w:color w:val="auto"/>
                <w:sz w:val="34"/>
                <w:szCs w:val="20"/>
              </w:rPr>
              <w:t xml:space="preserve"> </w:t>
            </w:r>
            <w:r w:rsidR="00A33437">
              <w:rPr>
                <w:rFonts w:ascii="Cambria" w:hAnsi="Cambria" w:cs="Tahoma"/>
                <w:b/>
                <w:color w:val="auto"/>
                <w:sz w:val="34"/>
                <w:szCs w:val="20"/>
              </w:rPr>
              <w:t>5</w:t>
            </w:r>
            <w:r w:rsidR="00FF1D5F" w:rsidRPr="00FF1D5F">
              <w:rPr>
                <w:rFonts w:ascii="Cambria" w:hAnsi="Cambria" w:cs="Tahoma"/>
                <w:b/>
                <w:color w:val="auto"/>
                <w:sz w:val="34"/>
                <w:szCs w:val="20"/>
              </w:rPr>
              <w:t xml:space="preserve">: </w:t>
            </w:r>
            <w:r w:rsidR="005E4451" w:rsidRPr="00C954EE">
              <w:rPr>
                <w:rFonts w:ascii="Cambria" w:hAnsi="Cambria" w:cs="Tahoma"/>
                <w:b/>
                <w:caps/>
                <w:color w:val="auto"/>
                <w:sz w:val="34"/>
                <w:szCs w:val="20"/>
              </w:rPr>
              <w:t xml:space="preserve">Quản trị User </w:t>
            </w:r>
            <w:r w:rsidR="00DD496B" w:rsidRPr="00C954EE">
              <w:rPr>
                <w:rFonts w:ascii="Cambria" w:hAnsi="Cambria" w:cs="Tahoma"/>
                <w:b/>
                <w:caps/>
                <w:color w:val="auto"/>
                <w:sz w:val="34"/>
                <w:szCs w:val="20"/>
              </w:rPr>
              <w:t>và Group trên Linux</w:t>
            </w:r>
          </w:p>
          <w:p w:rsidR="00FF1D5F" w:rsidRPr="00FF1D5F" w:rsidRDefault="00FF1D5F" w:rsidP="00FF1D5F">
            <w:pPr>
              <w:jc w:val="center"/>
              <w:rPr>
                <w:rFonts w:ascii="Cambria" w:hAnsi="Cambria" w:cs="Tahoma"/>
                <w:color w:val="auto"/>
                <w:sz w:val="24"/>
                <w:szCs w:val="20"/>
              </w:rPr>
            </w:pPr>
            <w:r w:rsidRPr="00FF1D5F">
              <w:rPr>
                <w:rFonts w:ascii="Cambria" w:hAnsi="Cambria" w:cs="Tahoma"/>
                <w:color w:val="auto"/>
                <w:sz w:val="24"/>
                <w:szCs w:val="20"/>
              </w:rPr>
              <w:t>(SV thực hiện tại lớp)</w:t>
            </w:r>
          </w:p>
          <w:p w:rsidR="00FF1D5F" w:rsidRPr="00FF1D5F" w:rsidRDefault="00FF1D5F" w:rsidP="00FF1D5F">
            <w:pPr>
              <w:jc w:val="center"/>
              <w:rPr>
                <w:rFonts w:ascii="Cambria" w:hAnsi="Cambria" w:cs="Tahoma"/>
                <w:b/>
                <w:color w:val="auto"/>
                <w:sz w:val="24"/>
                <w:szCs w:val="20"/>
              </w:rPr>
            </w:pPr>
            <w:r w:rsidRPr="00FF1D5F">
              <w:rPr>
                <w:rFonts w:ascii="Cambria" w:hAnsi="Cambria" w:cs="Tahoma"/>
                <w:b/>
                <w:color w:val="auto"/>
                <w:sz w:val="34"/>
                <w:szCs w:val="20"/>
              </w:rPr>
              <w:t>***</w:t>
            </w:r>
          </w:p>
        </w:tc>
      </w:tr>
    </w:tbl>
    <w:p w:rsidR="00DE6F16" w:rsidRPr="00FF1D5F" w:rsidRDefault="00147753" w:rsidP="00445C9A">
      <w:pPr>
        <w:pStyle w:val="BodyText"/>
        <w:numPr>
          <w:ilvl w:val="0"/>
          <w:numId w:val="6"/>
        </w:numPr>
        <w:spacing w:before="240" w:after="120"/>
        <w:ind w:left="360"/>
      </w:pPr>
      <w:r>
        <w:rPr>
          <w:rFonts w:eastAsia="Arial" w:cs="Arial"/>
          <w:b/>
        </w:rPr>
        <w:t>Mô tả bài lab</w:t>
      </w:r>
      <w:r w:rsidR="00DE6F16">
        <w:rPr>
          <w:rFonts w:eastAsia="Arial" w:cs="Arial"/>
          <w:b/>
        </w:rPr>
        <w:t>:</w:t>
      </w:r>
    </w:p>
    <w:p w:rsidR="00DE6F16" w:rsidRPr="00147753" w:rsidRDefault="006D7010" w:rsidP="00445C9A">
      <w:pPr>
        <w:pStyle w:val="BodyText"/>
        <w:numPr>
          <w:ilvl w:val="1"/>
          <w:numId w:val="5"/>
        </w:numPr>
        <w:spacing w:before="60" w:line="264" w:lineRule="auto"/>
        <w:ind w:left="720" w:hanging="360"/>
      </w:pPr>
      <w:r>
        <w:t>Hiểu được</w:t>
      </w:r>
      <w:r w:rsidR="00496E60">
        <w:t xml:space="preserve"> cách</w:t>
      </w:r>
      <w:r w:rsidR="00147753">
        <w:t xml:space="preserve"> quản trị tài khoản </w:t>
      </w:r>
      <w:r w:rsidR="00147753" w:rsidRPr="00496E60">
        <w:rPr>
          <w:i/>
        </w:rPr>
        <w:t>user</w:t>
      </w:r>
      <w:r w:rsidR="00147753">
        <w:t xml:space="preserve"> và </w:t>
      </w:r>
      <w:r w:rsidR="00147753" w:rsidRPr="00496E60">
        <w:rPr>
          <w:i/>
        </w:rPr>
        <w:t>group</w:t>
      </w:r>
      <w:r w:rsidR="00496E60">
        <w:t xml:space="preserve"> trên Linux.</w:t>
      </w:r>
    </w:p>
    <w:p w:rsidR="00147753" w:rsidRPr="00B611FD" w:rsidRDefault="00496E60" w:rsidP="00445C9A">
      <w:pPr>
        <w:pStyle w:val="BodyText"/>
        <w:numPr>
          <w:ilvl w:val="1"/>
          <w:numId w:val="5"/>
        </w:numPr>
        <w:spacing w:before="60" w:line="264" w:lineRule="auto"/>
        <w:ind w:left="720" w:hanging="360"/>
      </w:pPr>
      <w:r>
        <w:t>T</w:t>
      </w:r>
      <w:r w:rsidR="008C6526">
        <w:t>h</w:t>
      </w:r>
      <w:r>
        <w:t>ực thi</w:t>
      </w:r>
      <w:r w:rsidR="006D7010" w:rsidRPr="006D7010">
        <w:t xml:space="preserve"> </w:t>
      </w:r>
      <w:r w:rsidR="006D7010">
        <w:t>được</w:t>
      </w:r>
      <w:r>
        <w:t xml:space="preserve"> các lệnh: tạo mới / hiệu</w:t>
      </w:r>
      <w:r w:rsidR="00147753">
        <w:t xml:space="preserve"> chỉnh </w:t>
      </w:r>
      <w:r w:rsidR="00147753" w:rsidRPr="00496E60">
        <w:rPr>
          <w:i/>
        </w:rPr>
        <w:t>user</w:t>
      </w:r>
      <w:r w:rsidR="00147753">
        <w:t xml:space="preserve"> và </w:t>
      </w:r>
      <w:r w:rsidR="00147753" w:rsidRPr="00496E60">
        <w:rPr>
          <w:i/>
        </w:rPr>
        <w:t>group</w:t>
      </w:r>
      <w:r w:rsidR="00147753">
        <w:t>.</w:t>
      </w:r>
    </w:p>
    <w:p w:rsidR="00B611FD" w:rsidRPr="00147753" w:rsidRDefault="00496E60" w:rsidP="00445C9A">
      <w:pPr>
        <w:pStyle w:val="BodyText"/>
        <w:numPr>
          <w:ilvl w:val="1"/>
          <w:numId w:val="5"/>
        </w:numPr>
        <w:spacing w:before="60" w:line="264" w:lineRule="auto"/>
        <w:ind w:left="720" w:hanging="360"/>
      </w:pPr>
      <w:r>
        <w:t xml:space="preserve">Kiểm tra quyền hạn của </w:t>
      </w:r>
      <w:r w:rsidRPr="00496E60">
        <w:rPr>
          <w:i/>
        </w:rPr>
        <w:t>User</w:t>
      </w:r>
      <w:r>
        <w:t xml:space="preserve"> khi đăng nhập vào Linux</w:t>
      </w:r>
      <w:r w:rsidR="00B611FD">
        <w:t>.</w:t>
      </w:r>
    </w:p>
    <w:p w:rsidR="00C954EE" w:rsidRDefault="00C954EE" w:rsidP="00C954EE">
      <w:pPr>
        <w:pStyle w:val="BodyText"/>
        <w:numPr>
          <w:ilvl w:val="0"/>
          <w:numId w:val="6"/>
        </w:numPr>
        <w:spacing w:after="120"/>
        <w:ind w:left="360"/>
      </w:pPr>
      <w:r>
        <w:rPr>
          <w:b/>
          <w:bCs/>
        </w:rPr>
        <w:t xml:space="preserve">Môi </w:t>
      </w:r>
      <w:r w:rsidRPr="00C954EE">
        <w:rPr>
          <w:rFonts w:eastAsia="Arial" w:cs="Arial"/>
          <w:b/>
        </w:rPr>
        <w:t>trường</w:t>
      </w:r>
      <w:r>
        <w:rPr>
          <w:b/>
          <w:bCs/>
        </w:rPr>
        <w:t xml:space="preserve"> thực hành:</w:t>
      </w:r>
    </w:p>
    <w:p w:rsidR="00C954EE" w:rsidRDefault="00C954EE" w:rsidP="00C954EE">
      <w:pPr>
        <w:pStyle w:val="BodyText"/>
        <w:numPr>
          <w:ilvl w:val="1"/>
          <w:numId w:val="5"/>
        </w:numPr>
        <w:spacing w:before="60" w:line="264" w:lineRule="auto"/>
        <w:ind w:left="720" w:hanging="360"/>
      </w:pPr>
      <w:r>
        <w:t xml:space="preserve">Máy ảo </w:t>
      </w:r>
      <w:r>
        <w:rPr>
          <w:i/>
          <w:iCs/>
        </w:rPr>
        <w:t>VMware</w:t>
      </w:r>
      <w:r>
        <w:t xml:space="preserve"> đã cài đặt sẵn hệ điều hành </w:t>
      </w:r>
      <w:r>
        <w:rPr>
          <w:i/>
          <w:iCs/>
        </w:rPr>
        <w:t>Linux</w:t>
      </w:r>
      <w:r>
        <w:t xml:space="preserve"> (</w:t>
      </w:r>
      <w:r>
        <w:rPr>
          <w:i/>
          <w:iCs/>
          <w:color w:val="0070C0"/>
        </w:rPr>
        <w:t>Ubuntu</w:t>
      </w:r>
      <w:r>
        <w:t xml:space="preserve"> hoặc </w:t>
      </w:r>
      <w:r>
        <w:rPr>
          <w:i/>
          <w:iCs/>
          <w:color w:val="0070C0"/>
        </w:rPr>
        <w:t>CentOS</w:t>
      </w:r>
      <w:r>
        <w:t>).</w:t>
      </w:r>
    </w:p>
    <w:p w:rsidR="003C3779" w:rsidRPr="00522931" w:rsidRDefault="001A5D94" w:rsidP="00522931">
      <w:pPr>
        <w:tabs>
          <w:tab w:val="left" w:pos="1170"/>
        </w:tabs>
        <w:spacing w:before="240" w:after="120" w:line="264" w:lineRule="auto"/>
        <w:outlineLvl w:val="0"/>
        <w:rPr>
          <w:rFonts w:ascii="Cambria" w:hAnsi="Cambria"/>
          <w:caps/>
          <w:color w:val="00B050"/>
          <w:sz w:val="24"/>
          <w:szCs w:val="24"/>
        </w:rPr>
      </w:pPr>
      <w:r w:rsidRPr="00522931">
        <w:rPr>
          <w:rFonts w:ascii="Cambria" w:eastAsia="Arial" w:hAnsi="Cambria" w:cs="Arial"/>
          <w:b/>
          <w:caps/>
          <w:color w:val="00B050"/>
          <w:sz w:val="24"/>
          <w:szCs w:val="24"/>
        </w:rPr>
        <w:t>Tóm tắt về q</w:t>
      </w:r>
      <w:r w:rsidR="005E4451" w:rsidRPr="00522931">
        <w:rPr>
          <w:rFonts w:ascii="Cambria" w:eastAsia="Arial" w:hAnsi="Cambria" w:cs="Arial"/>
          <w:b/>
          <w:caps/>
          <w:color w:val="00B050"/>
          <w:sz w:val="24"/>
          <w:szCs w:val="24"/>
        </w:rPr>
        <w:t>uản lý tài khoản User</w:t>
      </w:r>
      <w:r w:rsidRPr="00522931">
        <w:rPr>
          <w:rFonts w:ascii="Cambria" w:eastAsia="Arial" w:hAnsi="Cambria" w:cs="Arial"/>
          <w:b/>
          <w:caps/>
          <w:color w:val="00B050"/>
          <w:sz w:val="24"/>
          <w:szCs w:val="24"/>
        </w:rPr>
        <w:t xml:space="preserve"> và Group</w:t>
      </w:r>
      <w:r w:rsidR="005E4451" w:rsidRPr="00522931">
        <w:rPr>
          <w:rFonts w:ascii="Cambria" w:eastAsia="Arial" w:hAnsi="Cambria" w:cs="Arial"/>
          <w:b/>
          <w:caps/>
          <w:color w:val="00B050"/>
          <w:sz w:val="24"/>
          <w:szCs w:val="24"/>
        </w:rPr>
        <w:t xml:space="preserve"> trên Linux</w:t>
      </w:r>
      <w:r w:rsidR="00DE6F16" w:rsidRPr="00522931">
        <w:rPr>
          <w:rFonts w:ascii="Cambria" w:eastAsia="Arial" w:hAnsi="Cambria" w:cs="Arial"/>
          <w:b/>
          <w:caps/>
          <w:color w:val="00B050"/>
          <w:sz w:val="24"/>
          <w:szCs w:val="24"/>
        </w:rPr>
        <w:t>:</w:t>
      </w:r>
    </w:p>
    <w:tbl>
      <w:tblPr>
        <w:tblStyle w:val="TableGrid0"/>
        <w:tblW w:w="0" w:type="auto"/>
        <w:tblInd w:w="445" w:type="dxa"/>
        <w:tblLook w:val="04A0" w:firstRow="1" w:lastRow="0" w:firstColumn="1" w:lastColumn="0" w:noHBand="0" w:noVBand="1"/>
      </w:tblPr>
      <w:tblGrid>
        <w:gridCol w:w="9355"/>
      </w:tblGrid>
      <w:tr w:rsidR="00AA14E2" w:rsidTr="00203A29">
        <w:tc>
          <w:tcPr>
            <w:tcW w:w="10165" w:type="dxa"/>
          </w:tcPr>
          <w:p w:rsidR="00CA6107" w:rsidRPr="005E4451" w:rsidRDefault="005E4451" w:rsidP="00445C9A">
            <w:pPr>
              <w:pStyle w:val="ListParagraph"/>
              <w:numPr>
                <w:ilvl w:val="0"/>
                <w:numId w:val="2"/>
              </w:numPr>
              <w:spacing w:before="120" w:line="264" w:lineRule="auto"/>
              <w:ind w:left="331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Linux là Hệ điều hành đa người dùng (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mul</w:t>
            </w:r>
            <w:r w:rsidRPr="005E4451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t</w:t>
            </w:r>
            <w:r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i</w:t>
            </w:r>
            <w:r w:rsidRPr="005E4451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-users</w:t>
            </w:r>
            <w:r w:rsidR="009A3B9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). Mỗi người dùng sử dụng một tài khoản </w:t>
            </w:r>
            <w:r w:rsidR="009A3B95" w:rsidRPr="00A668BB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user</w:t>
            </w:r>
            <w:r w:rsidR="009A3B9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để đăng nhập vào hệ thống </w:t>
            </w:r>
            <w:r w:rsidR="009A3B95" w:rsidRPr="00A668BB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Linux</w:t>
            </w:r>
            <w:r w:rsidR="009A3B95">
              <w:rPr>
                <w:rFonts w:ascii="Cambria" w:eastAsia="Arial" w:hAnsi="Cambria" w:cs="Arial"/>
                <w:color w:val="auto"/>
                <w:sz w:val="24"/>
                <w:szCs w:val="24"/>
              </w:rPr>
              <w:t>.</w:t>
            </w:r>
          </w:p>
          <w:p w:rsidR="005E4451" w:rsidRPr="00496E60" w:rsidRDefault="005E4451" w:rsidP="00522931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92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User tên </w:t>
            </w:r>
            <w:r w:rsidRPr="00496E60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root</w:t>
            </w:r>
            <w:r w:rsidRPr="005E4451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 w:rsidR="00CB7FA0" w:rsidRPr="00CB7FA0">
              <w:rPr>
                <w:rFonts w:ascii="Cambria" w:eastAsia="Arial" w:hAnsi="Cambria" w:cs="Arial"/>
                <w:color w:val="auto"/>
                <w:sz w:val="24"/>
                <w:szCs w:val="24"/>
              </w:rPr>
              <w:t>(</w:t>
            </w:r>
            <w:r w:rsidR="00CB7FA0" w:rsidRPr="00CB7FA0">
              <w:rPr>
                <w:rFonts w:ascii="Cambria" w:eastAsia="Arial" w:hAnsi="Cambria" w:cs="Arial"/>
                <w:color w:val="FF0000"/>
                <w:sz w:val="24"/>
                <w:szCs w:val="24"/>
              </w:rPr>
              <w:t>UID=0</w:t>
            </w:r>
            <w:r w:rsidR="00CB7FA0" w:rsidRPr="00CB7FA0">
              <w:rPr>
                <w:rFonts w:ascii="Cambria" w:eastAsia="Arial" w:hAnsi="Cambria" w:cs="Arial"/>
                <w:color w:val="auto"/>
                <w:sz w:val="24"/>
                <w:szCs w:val="24"/>
              </w:rPr>
              <w:t>)</w:t>
            </w:r>
            <w:r w:rsidR="00CB7FA0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là tài khoản có quyền cao nhất với hệ thống Linux.</w:t>
            </w:r>
          </w:p>
          <w:p w:rsidR="00496E60" w:rsidRPr="00FC3D06" w:rsidRDefault="00496E60" w:rsidP="00522931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92"/>
              <w:contextualSpacing w:val="0"/>
              <w:rPr>
                <w:rFonts w:ascii="Cambria" w:eastAsia="Arial" w:hAnsi="Cambria" w:cs="Arial"/>
                <w:color w:val="0070C0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Tài khoản </w:t>
            </w:r>
            <w:r w:rsidRPr="004815FD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tạo mới trong quá trình cài đặt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Linux cũng có quyền tương đương </w:t>
            </w:r>
            <w:r w:rsidRPr="00FC3D06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root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khi thực thi lệnh với tư cách </w:t>
            </w:r>
            <w:r w:rsidRPr="00FC3D06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Super Users</w:t>
            </w:r>
            <w:r w:rsidRPr="00496E60">
              <w:rPr>
                <w:rFonts w:ascii="Cambria" w:eastAsia="Arial" w:hAnsi="Cambria" w:cs="Arial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(từ khóa </w:t>
            </w:r>
            <w:proofErr w:type="spellStart"/>
            <w:r w:rsidRPr="00496E60">
              <w:rPr>
                <w:rFonts w:ascii="Cambria" w:eastAsia="Arial" w:hAnsi="Cambria" w:cs="Arial"/>
                <w:b/>
                <w:color w:val="0070C0"/>
                <w:sz w:val="24"/>
                <w:szCs w:val="24"/>
              </w:rPr>
              <w:t>sudo</w:t>
            </w:r>
            <w:proofErr w:type="spellEnd"/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)</w:t>
            </w:r>
            <w:r w:rsidR="00FC3D06">
              <w:rPr>
                <w:rFonts w:ascii="Cambria" w:eastAsia="Arial" w:hAnsi="Cambria" w:cs="Arial"/>
                <w:color w:val="auto"/>
                <w:sz w:val="24"/>
                <w:szCs w:val="24"/>
              </w:rPr>
              <w:t>.</w:t>
            </w:r>
          </w:p>
          <w:p w:rsidR="00FC3D06" w:rsidRPr="00FC3D06" w:rsidRDefault="00FC3D06" w:rsidP="00522931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9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FC3D06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Tài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khoản </w:t>
            </w:r>
            <w:r w:rsidRPr="004815FD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tạo thêm trong quá trình sử dụng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Linux sẽ bị hạn chế quyền sử dụng. Những tài khoản này được gọi là “</w:t>
            </w:r>
            <w:r w:rsidRPr="004815FD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người dùng thông thường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” - </w:t>
            </w:r>
            <w:r w:rsidRPr="00FC3D06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Regular Users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.</w:t>
            </w:r>
          </w:p>
          <w:p w:rsidR="005E4451" w:rsidRDefault="005E4451" w:rsidP="00445C9A">
            <w:pPr>
              <w:pStyle w:val="ListParagraph"/>
              <w:numPr>
                <w:ilvl w:val="0"/>
                <w:numId w:val="2"/>
              </w:numPr>
              <w:spacing w:before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5E445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Mỗi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tài khoản </w:t>
            </w:r>
            <w:r w:rsidR="00CB7FA0" w:rsidRPr="00A668BB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user</w:t>
            </w:r>
            <w:r w:rsidR="00CB7FA0" w:rsidRPr="00CB7FA0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 w:rsidR="00CB7FA0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trên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Linux </w:t>
            </w:r>
            <w:r w:rsidR="00A41A69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cơ bản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gồm có:</w:t>
            </w:r>
          </w:p>
          <w:p w:rsidR="005E4451" w:rsidRDefault="005E4451" w:rsidP="00522931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9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Một mã định danh (</w:t>
            </w:r>
            <w:r w:rsidRPr="00A668BB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UID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)</w:t>
            </w:r>
            <w:r w:rsidR="00D9051D">
              <w:rPr>
                <w:rFonts w:ascii="Cambria" w:eastAsia="Arial" w:hAnsi="Cambria" w:cs="Arial"/>
                <w:color w:val="auto"/>
                <w:sz w:val="24"/>
                <w:szCs w:val="24"/>
              </w:rPr>
              <w:t>.</w:t>
            </w:r>
          </w:p>
          <w:p w:rsidR="00A41A69" w:rsidRDefault="00A41A69" w:rsidP="00522931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9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Một tên user (</w:t>
            </w:r>
            <w:r w:rsidRPr="00A668BB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username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) và mật khẩu (</w:t>
            </w:r>
            <w:r w:rsidRPr="00A668BB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password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)</w:t>
            </w:r>
            <w:r w:rsidR="00D9051D">
              <w:rPr>
                <w:rFonts w:ascii="Cambria" w:eastAsia="Arial" w:hAnsi="Cambria" w:cs="Arial"/>
                <w:color w:val="auto"/>
                <w:sz w:val="24"/>
                <w:szCs w:val="24"/>
              </w:rPr>
              <w:t>.</w:t>
            </w:r>
          </w:p>
          <w:p w:rsidR="00A41A69" w:rsidRDefault="00A41A69" w:rsidP="00522931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9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Một thư mục riêng (</w:t>
            </w:r>
            <w:r w:rsidRPr="00A668BB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home directory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)</w:t>
            </w:r>
            <w:r w:rsidR="00D9051D">
              <w:rPr>
                <w:rFonts w:ascii="Cambria" w:eastAsia="Arial" w:hAnsi="Cambria" w:cs="Arial"/>
                <w:color w:val="auto"/>
                <w:sz w:val="24"/>
                <w:szCs w:val="24"/>
              </w:rPr>
              <w:t>.</w:t>
            </w:r>
          </w:p>
          <w:p w:rsidR="00A41A69" w:rsidRDefault="00A41A69" w:rsidP="00522931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9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Một quyền thực thi trên thư mục chứa tập lệnh </w:t>
            </w:r>
            <w:r w:rsidRPr="00496E60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shell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(</w:t>
            </w:r>
            <w:r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/bin/bash</w:t>
            </w:r>
            <w:r w:rsidR="00D9051D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r w:rsidR="00D9051D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hoặc </w:t>
            </w:r>
            <w:r w:rsidR="00D9051D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/bin/</w:t>
            </w:r>
            <w:proofErr w:type="spellStart"/>
            <w:r w:rsidR="00D9051D"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sh</w:t>
            </w:r>
            <w:proofErr w:type="spellEnd"/>
            <w:r w:rsidR="00D9051D">
              <w:rPr>
                <w:rFonts w:ascii="Cambria" w:eastAsia="Arial" w:hAnsi="Cambria" w:cs="Arial"/>
                <w:color w:val="auto"/>
                <w:sz w:val="24"/>
                <w:szCs w:val="24"/>
              </w:rPr>
              <w:t>)</w:t>
            </w:r>
          </w:p>
          <w:p w:rsidR="00496E60" w:rsidRDefault="00496E60" w:rsidP="00445C9A">
            <w:pPr>
              <w:pStyle w:val="ListParagraph"/>
              <w:numPr>
                <w:ilvl w:val="0"/>
                <w:numId w:val="2"/>
              </w:numPr>
              <w:spacing w:before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A668BB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Group</w:t>
            </w:r>
            <w:r w:rsidRPr="00171D3C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là một danh sách chứa tên các user hoặc Group khác làm thành viên (</w:t>
            </w:r>
            <w:r w:rsidRPr="00D4094C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member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). Khi phân quyền cho một Group, </w:t>
            </w:r>
            <w:r w:rsidR="00E126B5">
              <w:rPr>
                <w:rFonts w:ascii="Cambria" w:eastAsia="Arial" w:hAnsi="Cambria" w:cs="Arial"/>
                <w:color w:val="auto"/>
                <w:sz w:val="24"/>
                <w:szCs w:val="24"/>
              </w:rPr>
              <w:t>thì các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user / group thành viên của nó sẽ thừa hưở</w:t>
            </w:r>
            <w:r w:rsidR="00E126B5">
              <w:rPr>
                <w:rFonts w:ascii="Cambria" w:eastAsia="Arial" w:hAnsi="Cambria" w:cs="Arial"/>
                <w:color w:val="auto"/>
                <w:sz w:val="24"/>
                <w:szCs w:val="24"/>
              </w:rPr>
              <w:t>ng theo group đó.</w:t>
            </w:r>
          </w:p>
          <w:p w:rsidR="009A3B95" w:rsidRDefault="00496E60" w:rsidP="00445C9A">
            <w:pPr>
              <w:pStyle w:val="ListParagraph"/>
              <w:numPr>
                <w:ilvl w:val="0"/>
                <w:numId w:val="2"/>
              </w:numPr>
              <w:spacing w:before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Mỗi</w:t>
            </w:r>
            <w:r w:rsidR="009A3B95" w:rsidRPr="005E4451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="009A3B95" w:rsidRPr="00A668BB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group</w:t>
            </w:r>
            <w:r w:rsidR="009A3B95" w:rsidRPr="00CB7FA0">
              <w:rPr>
                <w:rFonts w:ascii="Cambria" w:eastAsia="Arial" w:hAnsi="Cambria" w:cs="Arial"/>
                <w:color w:val="FF0000"/>
                <w:sz w:val="24"/>
                <w:szCs w:val="24"/>
              </w:rPr>
              <w:t xml:space="preserve"> </w:t>
            </w:r>
            <w:r w:rsidR="009A3B9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trên Linux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cơ bản </w:t>
            </w:r>
            <w:r w:rsidR="009A3B95">
              <w:rPr>
                <w:rFonts w:ascii="Cambria" w:eastAsia="Arial" w:hAnsi="Cambria" w:cs="Arial"/>
                <w:color w:val="auto"/>
                <w:sz w:val="24"/>
                <w:szCs w:val="24"/>
              </w:rPr>
              <w:t>gồm có:</w:t>
            </w:r>
          </w:p>
          <w:p w:rsidR="009A3B95" w:rsidRDefault="009A3B95" w:rsidP="00522931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9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Một mã định danh group (</w:t>
            </w:r>
            <w:r w:rsidRPr="00A668BB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GID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)</w:t>
            </w:r>
            <w:r w:rsidR="00E126B5">
              <w:rPr>
                <w:rFonts w:ascii="Cambria" w:eastAsia="Arial" w:hAnsi="Cambria" w:cs="Arial"/>
                <w:color w:val="auto"/>
                <w:sz w:val="24"/>
                <w:szCs w:val="24"/>
              </w:rPr>
              <w:t>.</w:t>
            </w:r>
          </w:p>
          <w:p w:rsidR="00E126B5" w:rsidRDefault="00E126B5" w:rsidP="00522931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9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Một tên group (</w:t>
            </w:r>
            <w:r w:rsidRPr="00E126B5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group name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).</w:t>
            </w:r>
          </w:p>
          <w:p w:rsidR="009A3B95" w:rsidRDefault="00E126B5" w:rsidP="00522931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9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Tên hoặc mã định danh của</w:t>
            </w:r>
            <w:r w:rsidR="009A3B9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các </w:t>
            </w:r>
            <w:r w:rsidR="009A3B95" w:rsidRPr="00A668BB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User</w:t>
            </w:r>
            <w:r w:rsidR="009A3B9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/ </w:t>
            </w:r>
            <w:r w:rsidR="009A3B95" w:rsidRPr="00A668BB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Group</w:t>
            </w:r>
            <w:r w:rsidR="009A3B9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khác là thành viên của nó.</w:t>
            </w:r>
          </w:p>
          <w:p w:rsidR="001A5D94" w:rsidRDefault="004775E9" w:rsidP="00445C9A">
            <w:pPr>
              <w:pStyle w:val="ListParagraph"/>
              <w:numPr>
                <w:ilvl w:val="0"/>
                <w:numId w:val="2"/>
              </w:numPr>
              <w:spacing w:before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lastRenderedPageBreak/>
              <w:t xml:space="preserve">Trong </w:t>
            </w:r>
            <w:r w:rsidRPr="00A668BB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Linux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, một </w:t>
            </w:r>
            <w:r w:rsidR="009A3B9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tài khoản </w:t>
            </w:r>
            <w:r w:rsidR="009A3B95" w:rsidRPr="004775E9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user</w:t>
            </w:r>
            <w:r w:rsidR="009A3B9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mặc nhiên sẽ sở hữu một </w:t>
            </w:r>
            <w:r w:rsidR="009A3B95" w:rsidRPr="00A668BB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group</w:t>
            </w:r>
            <w:r w:rsidR="009A3B9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trùng tên </w:t>
            </w:r>
            <w:r w:rsidR="009A3B95" w:rsidRPr="00A668BB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user</w:t>
            </w:r>
            <w:r w:rsidR="009A3B9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đó – gọi là nhóm “chính” (</w:t>
            </w:r>
            <w:r w:rsidR="009A3B95" w:rsidRPr="00496E60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Primary group</w:t>
            </w:r>
            <w:r w:rsidR="009A3B95">
              <w:rPr>
                <w:rFonts w:ascii="Cambria" w:eastAsia="Arial" w:hAnsi="Cambria" w:cs="Arial"/>
                <w:color w:val="auto"/>
                <w:sz w:val="24"/>
                <w:szCs w:val="24"/>
              </w:rPr>
              <w:t>).</w:t>
            </w:r>
          </w:p>
          <w:p w:rsidR="00791875" w:rsidRPr="00791875" w:rsidRDefault="004775E9" w:rsidP="00445C9A">
            <w:pPr>
              <w:pStyle w:val="ListParagraph"/>
              <w:numPr>
                <w:ilvl w:val="0"/>
                <w:numId w:val="2"/>
              </w:numPr>
              <w:spacing w:before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791875">
              <w:rPr>
                <w:rFonts w:ascii="Cambria" w:eastAsia="Arial" w:hAnsi="Cambria" w:cs="Arial"/>
                <w:color w:val="auto"/>
                <w:sz w:val="24"/>
                <w:szCs w:val="24"/>
              </w:rPr>
              <w:t>Tài</w:t>
            </w:r>
            <w:r w:rsidR="00791875" w:rsidRPr="0079187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khoản </w:t>
            </w:r>
            <w:r w:rsidR="00791875" w:rsidRPr="004775E9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user</w:t>
            </w:r>
            <w:r w:rsidR="00791875" w:rsidRPr="0079187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(hoặc </w:t>
            </w:r>
            <w:r w:rsidR="00791875" w:rsidRPr="004775E9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group</w:t>
            </w:r>
            <w:r w:rsidR="00791875" w:rsidRPr="00791875">
              <w:rPr>
                <w:rFonts w:ascii="Cambria" w:eastAsia="Arial" w:hAnsi="Cambria" w:cs="Arial"/>
                <w:color w:val="auto"/>
                <w:sz w:val="24"/>
                <w:szCs w:val="24"/>
              </w:rPr>
              <w:t>) có thể</w:t>
            </w:r>
            <w:r w:rsidR="0079187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tham gia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làm thành viên của</w:t>
            </w:r>
            <w:r w:rsidR="0079187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="00791875" w:rsidRPr="00496E60">
              <w:rPr>
                <w:rFonts w:ascii="Cambria" w:eastAsia="Arial" w:hAnsi="Cambria" w:cs="Arial"/>
                <w:b/>
                <w:i/>
                <w:color w:val="auto"/>
                <w:sz w:val="24"/>
                <w:szCs w:val="24"/>
              </w:rPr>
              <w:t>group</w:t>
            </w:r>
            <w:r w:rsidR="00791875" w:rsidRPr="00496E60">
              <w:rPr>
                <w:rFonts w:ascii="Cambria" w:eastAsia="Arial" w:hAnsi="Cambria" w:cs="Arial"/>
                <w:b/>
                <w:color w:val="auto"/>
                <w:sz w:val="24"/>
                <w:szCs w:val="24"/>
              </w:rPr>
              <w:t xml:space="preserve"> khác</w:t>
            </w:r>
            <w:r w:rsidR="0079187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="009A3B9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- gọi là nhóm bổ sung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(</w:t>
            </w:r>
            <w:r w:rsidR="009A3B95" w:rsidRPr="00496E60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Supplement group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) </w:t>
            </w:r>
            <w:r w:rsidR="00496E60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- </w:t>
            </w:r>
            <w:r w:rsidR="0079187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để thừa hưởng những quyền mà </w:t>
            </w:r>
            <w:r w:rsidR="00791875" w:rsidRPr="00A668BB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group</w:t>
            </w:r>
            <w:r w:rsidR="00791875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đó có.</w:t>
            </w:r>
            <w:r w:rsidRPr="00791875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 xml:space="preserve"> </w:t>
            </w:r>
          </w:p>
          <w:p w:rsidR="004815FD" w:rsidRDefault="004815FD" w:rsidP="00445C9A">
            <w:pPr>
              <w:pStyle w:val="ListParagraph"/>
              <w:numPr>
                <w:ilvl w:val="0"/>
                <w:numId w:val="2"/>
              </w:numPr>
              <w:spacing w:before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Lưu trữ thông tin </w:t>
            </w:r>
            <w:r w:rsidRPr="004815FD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Users / Groups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trong Linux:</w:t>
            </w:r>
          </w:p>
          <w:p w:rsidR="00496E60" w:rsidRDefault="00496E60" w:rsidP="004815FD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9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Danh sách </w:t>
            </w:r>
            <w:r w:rsidRPr="00496E60">
              <w:rPr>
                <w:rFonts w:ascii="Cambria" w:eastAsia="Arial" w:hAnsi="Cambria" w:cs="Arial"/>
                <w:b/>
                <w:i/>
                <w:color w:val="auto"/>
                <w:sz w:val="24"/>
                <w:szCs w:val="24"/>
              </w:rPr>
              <w:t>user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và thông tin cơ bản của </w:t>
            </w:r>
            <w:r w:rsidRPr="00496E60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user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được lưu trữ trong file </w:t>
            </w:r>
            <w:r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/</w:t>
            </w:r>
            <w:proofErr w:type="spellStart"/>
            <w:r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etc</w:t>
            </w:r>
            <w:proofErr w:type="spellEnd"/>
            <w:r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/</w:t>
            </w:r>
            <w:proofErr w:type="spellStart"/>
            <w:r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passwd</w:t>
            </w:r>
            <w:proofErr w:type="spellEnd"/>
          </w:p>
          <w:p w:rsidR="00496E60" w:rsidRDefault="00496E60" w:rsidP="004815FD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9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Danh sách </w:t>
            </w:r>
            <w:r w:rsidRPr="00496E60">
              <w:rPr>
                <w:rFonts w:ascii="Cambria" w:eastAsia="Arial" w:hAnsi="Cambria" w:cs="Arial"/>
                <w:b/>
                <w:i/>
                <w:color w:val="auto"/>
                <w:sz w:val="24"/>
                <w:szCs w:val="24"/>
              </w:rPr>
              <w:t>group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và thông tin cơ bản được lưu trữ trong file </w:t>
            </w:r>
            <w:r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/</w:t>
            </w:r>
            <w:proofErr w:type="spellStart"/>
            <w:r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etc</w:t>
            </w:r>
            <w:proofErr w:type="spellEnd"/>
            <w:r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/group</w:t>
            </w:r>
          </w:p>
          <w:p w:rsidR="00496E60" w:rsidRDefault="00496E60" w:rsidP="004815FD">
            <w:pPr>
              <w:pStyle w:val="ListParagraph"/>
              <w:numPr>
                <w:ilvl w:val="1"/>
                <w:numId w:val="2"/>
              </w:numPr>
              <w:spacing w:before="60" w:line="264" w:lineRule="auto"/>
              <w:ind w:left="792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 w:rsidRPr="00496E60">
              <w:rPr>
                <w:rFonts w:ascii="Cambria" w:eastAsia="Arial" w:hAnsi="Cambria" w:cs="Arial"/>
                <w:b/>
                <w:color w:val="auto"/>
                <w:sz w:val="24"/>
                <w:szCs w:val="24"/>
              </w:rPr>
              <w:t>Mật khẩu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của users được mã hóa và lưu trữ trong file </w:t>
            </w:r>
            <w:r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/</w:t>
            </w:r>
            <w:proofErr w:type="spellStart"/>
            <w:r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etc</w:t>
            </w:r>
            <w:proofErr w:type="spellEnd"/>
            <w:r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/shadow</w:t>
            </w:r>
          </w:p>
          <w:p w:rsidR="000C52C9" w:rsidRDefault="000C52C9" w:rsidP="00445C9A">
            <w:pPr>
              <w:pStyle w:val="ListParagraph"/>
              <w:numPr>
                <w:ilvl w:val="0"/>
                <w:numId w:val="2"/>
              </w:numPr>
              <w:spacing w:before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Minh họa các thông tin trong tập </w:t>
            </w:r>
            <w:r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/</w:t>
            </w:r>
            <w:proofErr w:type="spellStart"/>
            <w:r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etc</w:t>
            </w:r>
            <w:proofErr w:type="spellEnd"/>
            <w:r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/</w:t>
            </w:r>
            <w:proofErr w:type="spellStart"/>
            <w:r w:rsidRPr="007F12A9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passwd</w:t>
            </w:r>
            <w:proofErr w:type="spellEnd"/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</w:p>
          <w:p w:rsidR="000C52C9" w:rsidRDefault="000C52C9" w:rsidP="000C52C9">
            <w:pPr>
              <w:pStyle w:val="ListParagraph"/>
              <w:spacing w:before="120" w:line="264" w:lineRule="auto"/>
              <w:ind w:left="70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hAnsi="Cambria"/>
                <w:noProof/>
                <w:sz w:val="24"/>
                <w:szCs w:val="24"/>
              </w:rPr>
              <w:drawing>
                <wp:inline distT="0" distB="0" distL="0" distR="0" wp14:anchorId="6C64DE96" wp14:editId="74BC1BAC">
                  <wp:extent cx="4047461" cy="609595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1610" r="26108" b="18042"/>
                          <a:stretch/>
                        </pic:blipFill>
                        <pic:spPr bwMode="auto">
                          <a:xfrm>
                            <a:off x="0" y="0"/>
                            <a:ext cx="4060820" cy="6116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0C52C9" w:rsidRDefault="000C52C9" w:rsidP="00522931">
            <w:pPr>
              <w:pStyle w:val="ListParagraph"/>
              <w:numPr>
                <w:ilvl w:val="0"/>
                <w:numId w:val="4"/>
              </w:numPr>
              <w:spacing w:before="120" w:line="264" w:lineRule="auto"/>
              <w:ind w:left="1241"/>
              <w:rPr>
                <w:rFonts w:ascii="Cambria" w:hAnsi="Cambria"/>
                <w:sz w:val="24"/>
                <w:szCs w:val="24"/>
              </w:rPr>
            </w:pPr>
            <w:r w:rsidRPr="000C52C9">
              <w:rPr>
                <w:rFonts w:ascii="Cambria" w:hAnsi="Cambria"/>
                <w:b/>
                <w:color w:val="0070C0"/>
                <w:sz w:val="24"/>
                <w:szCs w:val="24"/>
              </w:rPr>
              <w:t>An</w:t>
            </w:r>
            <w:r>
              <w:rPr>
                <w:rFonts w:ascii="Cambria" w:hAnsi="Cambria"/>
                <w:sz w:val="24"/>
                <w:szCs w:val="24"/>
              </w:rPr>
              <w:t>: tên user</w:t>
            </w:r>
          </w:p>
          <w:p w:rsidR="000C52C9" w:rsidRDefault="000C52C9" w:rsidP="00522931">
            <w:pPr>
              <w:pStyle w:val="ListParagraph"/>
              <w:numPr>
                <w:ilvl w:val="0"/>
                <w:numId w:val="4"/>
              </w:numPr>
              <w:spacing w:before="120" w:line="264" w:lineRule="auto"/>
              <w:ind w:left="1241"/>
              <w:rPr>
                <w:rFonts w:ascii="Cambria" w:hAnsi="Cambria"/>
                <w:sz w:val="24"/>
                <w:szCs w:val="24"/>
              </w:rPr>
            </w:pPr>
            <w:r w:rsidRPr="000C52C9">
              <w:rPr>
                <w:rFonts w:ascii="Cambria" w:hAnsi="Cambria"/>
                <w:b/>
                <w:color w:val="0070C0"/>
                <w:sz w:val="24"/>
                <w:szCs w:val="24"/>
              </w:rPr>
              <w:t>502:502</w:t>
            </w:r>
            <w:r w:rsidRPr="00CE4059">
              <w:rPr>
                <w:rFonts w:ascii="Cambria" w:hAnsi="Cambria"/>
                <w:sz w:val="24"/>
                <w:szCs w:val="24"/>
              </w:rPr>
              <w:t>:</w:t>
            </w:r>
            <w:r>
              <w:rPr>
                <w:rFonts w:ascii="Cambria" w:hAnsi="Cambria"/>
                <w:sz w:val="24"/>
                <w:szCs w:val="24"/>
              </w:rPr>
              <w:t xml:space="preserve"> UID của </w:t>
            </w:r>
            <w:r w:rsidR="007310B6" w:rsidRPr="007310B6">
              <w:rPr>
                <w:rFonts w:ascii="Cambria" w:hAnsi="Cambria"/>
                <w:i/>
                <w:sz w:val="24"/>
                <w:szCs w:val="24"/>
              </w:rPr>
              <w:t>U</w:t>
            </w:r>
            <w:r w:rsidRPr="007310B6">
              <w:rPr>
                <w:rFonts w:ascii="Cambria" w:hAnsi="Cambria"/>
                <w:i/>
                <w:sz w:val="24"/>
                <w:szCs w:val="24"/>
              </w:rPr>
              <w:t>ser</w:t>
            </w:r>
            <w:r>
              <w:rPr>
                <w:rFonts w:ascii="Cambria" w:hAnsi="Cambria"/>
                <w:sz w:val="24"/>
                <w:szCs w:val="24"/>
              </w:rPr>
              <w:t xml:space="preserve"> và GID của </w:t>
            </w:r>
            <w:r w:rsidRPr="00105A93">
              <w:rPr>
                <w:rFonts w:ascii="Cambria" w:hAnsi="Cambria"/>
                <w:i/>
                <w:sz w:val="24"/>
                <w:szCs w:val="24"/>
              </w:rPr>
              <w:t>Primary group</w:t>
            </w:r>
          </w:p>
          <w:p w:rsidR="000C52C9" w:rsidRDefault="000C52C9" w:rsidP="00522931">
            <w:pPr>
              <w:pStyle w:val="ListParagraph"/>
              <w:numPr>
                <w:ilvl w:val="0"/>
                <w:numId w:val="4"/>
              </w:numPr>
              <w:spacing w:before="120" w:line="264" w:lineRule="auto"/>
              <w:ind w:left="1241"/>
              <w:rPr>
                <w:rFonts w:ascii="Cambria" w:hAnsi="Cambria"/>
                <w:sz w:val="24"/>
                <w:szCs w:val="24"/>
              </w:rPr>
            </w:pPr>
            <w:r w:rsidRPr="000C52C9">
              <w:rPr>
                <w:rFonts w:ascii="Cambria" w:hAnsi="Cambria"/>
                <w:b/>
                <w:color w:val="0070C0"/>
                <w:sz w:val="24"/>
                <w:szCs w:val="24"/>
              </w:rPr>
              <w:t>/home/An</w:t>
            </w:r>
            <w:r w:rsidRPr="00CE4059">
              <w:rPr>
                <w:rFonts w:ascii="Cambria" w:hAnsi="Cambria"/>
                <w:sz w:val="24"/>
                <w:szCs w:val="24"/>
              </w:rPr>
              <w:t>:</w:t>
            </w:r>
            <w:r>
              <w:rPr>
                <w:rFonts w:ascii="Cambria" w:hAnsi="Cambria"/>
                <w:sz w:val="24"/>
                <w:szCs w:val="24"/>
              </w:rPr>
              <w:t xml:space="preserve"> thư mục riêng của user An</w:t>
            </w:r>
          </w:p>
          <w:p w:rsidR="000C52C9" w:rsidRPr="00CE4059" w:rsidRDefault="000C52C9" w:rsidP="00522931">
            <w:pPr>
              <w:pStyle w:val="ListParagraph"/>
              <w:numPr>
                <w:ilvl w:val="0"/>
                <w:numId w:val="4"/>
              </w:numPr>
              <w:spacing w:before="120" w:line="264" w:lineRule="auto"/>
              <w:ind w:left="1241"/>
              <w:rPr>
                <w:rFonts w:ascii="Cambria" w:hAnsi="Cambria"/>
                <w:sz w:val="24"/>
                <w:szCs w:val="24"/>
              </w:rPr>
            </w:pPr>
            <w:r w:rsidRPr="000C52C9">
              <w:rPr>
                <w:rFonts w:ascii="Cambria" w:hAnsi="Cambria"/>
                <w:b/>
                <w:color w:val="0070C0"/>
                <w:sz w:val="24"/>
                <w:szCs w:val="24"/>
              </w:rPr>
              <w:t>/bin/bash</w:t>
            </w:r>
            <w:r w:rsidRPr="00CE4059">
              <w:rPr>
                <w:rFonts w:ascii="Cambria" w:hAnsi="Cambria"/>
                <w:sz w:val="24"/>
                <w:szCs w:val="24"/>
              </w:rPr>
              <w:t xml:space="preserve">: </w:t>
            </w:r>
            <w:r w:rsidR="007310B6" w:rsidRPr="00CE4059">
              <w:rPr>
                <w:rFonts w:ascii="Cambria" w:hAnsi="Cambria"/>
                <w:sz w:val="24"/>
                <w:szCs w:val="24"/>
              </w:rPr>
              <w:t xml:space="preserve">thư mục </w:t>
            </w:r>
            <w:r w:rsidR="007310B6">
              <w:rPr>
                <w:rFonts w:ascii="Cambria" w:hAnsi="Cambria"/>
                <w:sz w:val="24"/>
                <w:szCs w:val="24"/>
              </w:rPr>
              <w:t xml:space="preserve">chứa tập lệnh </w:t>
            </w:r>
            <w:r w:rsidR="007310B6">
              <w:rPr>
                <w:rFonts w:ascii="Cambria" w:hAnsi="Cambria"/>
                <w:i/>
                <w:sz w:val="24"/>
                <w:szCs w:val="24"/>
              </w:rPr>
              <w:t>Linux</w:t>
            </w:r>
            <w:r w:rsidR="007310B6" w:rsidRPr="00CE4059">
              <w:rPr>
                <w:rFonts w:ascii="Cambria" w:hAnsi="Cambria"/>
                <w:i/>
                <w:sz w:val="24"/>
                <w:szCs w:val="24"/>
              </w:rPr>
              <w:t xml:space="preserve"> shell</w:t>
            </w:r>
            <w:r w:rsidR="007310B6" w:rsidRPr="00CE4059">
              <w:rPr>
                <w:rFonts w:ascii="Cambria" w:hAnsi="Cambria"/>
                <w:sz w:val="24"/>
                <w:szCs w:val="24"/>
              </w:rPr>
              <w:t xml:space="preserve"> </w:t>
            </w:r>
            <w:r w:rsidR="007310B6">
              <w:rPr>
                <w:rFonts w:ascii="Cambria" w:hAnsi="Cambria"/>
                <w:sz w:val="24"/>
                <w:szCs w:val="24"/>
              </w:rPr>
              <w:t xml:space="preserve">cho user thực thi </w:t>
            </w:r>
            <w:r w:rsidR="00CF7716">
              <w:rPr>
                <w:rFonts w:ascii="Cambria" w:hAnsi="Cambria"/>
                <w:sz w:val="24"/>
                <w:szCs w:val="24"/>
              </w:rPr>
              <w:t>mỗ</w:t>
            </w:r>
            <w:r w:rsidR="007310B6">
              <w:rPr>
                <w:rFonts w:ascii="Cambria" w:hAnsi="Cambria"/>
                <w:sz w:val="24"/>
                <w:szCs w:val="24"/>
              </w:rPr>
              <w:t xml:space="preserve">i khi </w:t>
            </w:r>
            <w:r w:rsidR="007310B6" w:rsidRPr="007310B6">
              <w:rPr>
                <w:rFonts w:ascii="Cambria" w:hAnsi="Cambria"/>
                <w:i/>
                <w:sz w:val="24"/>
                <w:szCs w:val="24"/>
              </w:rPr>
              <w:t>login</w:t>
            </w:r>
          </w:p>
          <w:p w:rsidR="00CB7FA0" w:rsidRPr="005E4451" w:rsidRDefault="00171D3C" w:rsidP="00445C9A">
            <w:pPr>
              <w:pStyle w:val="ListParagraph"/>
              <w:numPr>
                <w:ilvl w:val="0"/>
                <w:numId w:val="2"/>
              </w:numPr>
              <w:spacing w:before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Tạo user bằng lệnh </w:t>
            </w:r>
            <w:proofErr w:type="spellStart"/>
            <w:r w:rsidRPr="0065311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useradd</w:t>
            </w:r>
            <w:proofErr w:type="spellEnd"/>
            <w:r w:rsidR="003A3738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 </w:t>
            </w:r>
            <w:r w:rsidR="00496E60"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và các </w:t>
            </w:r>
            <w:r w:rsidR="00496E60" w:rsidRPr="00496E60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options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</w:p>
          <w:p w:rsidR="002E6EC7" w:rsidRDefault="002E6EC7" w:rsidP="00522931">
            <w:pPr>
              <w:pStyle w:val="ListParagraph"/>
              <w:numPr>
                <w:ilvl w:val="1"/>
                <w:numId w:val="2"/>
              </w:numPr>
              <w:tabs>
                <w:tab w:val="left" w:pos="703"/>
                <w:tab w:val="left" w:pos="4391"/>
              </w:tabs>
              <w:spacing w:before="60" w:line="264" w:lineRule="auto"/>
              <w:ind w:left="4571" w:hanging="4230"/>
              <w:contextualSpacing w:val="0"/>
              <w:rPr>
                <w:rFonts w:ascii="Cambria" w:hAnsi="Cambria"/>
                <w:sz w:val="24"/>
                <w:szCs w:val="24"/>
              </w:rPr>
            </w:pPr>
            <w:r w:rsidRPr="007310B6">
              <w:rPr>
                <w:rFonts w:ascii="Cambria" w:hAnsi="Cambria"/>
                <w:sz w:val="24"/>
                <w:szCs w:val="24"/>
              </w:rPr>
              <w:t>Lệnh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171D3C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useradd</w:t>
            </w:r>
            <w:proofErr w:type="spellEnd"/>
            <w:r w:rsidR="00171D3C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Teo </w:t>
            </w:r>
            <w:r w:rsidR="00DD496B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ab/>
            </w:r>
            <w:r w:rsidR="00171D3C">
              <w:rPr>
                <w:rFonts w:ascii="Cambria" w:hAnsi="Cambria"/>
                <w:sz w:val="24"/>
                <w:szCs w:val="24"/>
              </w:rPr>
              <w:t>–</w:t>
            </w:r>
            <w:r w:rsidR="00171D3C" w:rsidRPr="00171D3C">
              <w:rPr>
                <w:rFonts w:ascii="Cambria" w:hAnsi="Cambria"/>
                <w:sz w:val="24"/>
                <w:szCs w:val="24"/>
              </w:rPr>
              <w:t xml:space="preserve"> </w:t>
            </w:r>
            <w:r w:rsidR="00171D3C">
              <w:rPr>
                <w:rFonts w:ascii="Cambria" w:hAnsi="Cambria"/>
                <w:sz w:val="24"/>
                <w:szCs w:val="24"/>
              </w:rPr>
              <w:t xml:space="preserve">tạo tài khoản </w:t>
            </w:r>
            <w:r w:rsidR="00171D3C" w:rsidRPr="00A668BB">
              <w:rPr>
                <w:rFonts w:ascii="Cambria" w:hAnsi="Cambria"/>
                <w:b/>
                <w:i/>
                <w:sz w:val="24"/>
                <w:szCs w:val="24"/>
              </w:rPr>
              <w:t>Teo</w:t>
            </w:r>
            <w:r w:rsidR="00171D3C">
              <w:rPr>
                <w:rFonts w:ascii="Cambria" w:hAnsi="Cambria"/>
                <w:sz w:val="24"/>
                <w:szCs w:val="24"/>
              </w:rPr>
              <w:t xml:space="preserve"> với các giá trị mặc định</w:t>
            </w:r>
            <w:r>
              <w:rPr>
                <w:rFonts w:ascii="Cambria" w:hAnsi="Cambria"/>
                <w:sz w:val="24"/>
                <w:szCs w:val="24"/>
              </w:rPr>
              <w:t>.</w:t>
            </w:r>
          </w:p>
          <w:p w:rsidR="00DD496B" w:rsidRDefault="00DD496B" w:rsidP="00522931">
            <w:pPr>
              <w:pStyle w:val="ListParagraph"/>
              <w:numPr>
                <w:ilvl w:val="1"/>
                <w:numId w:val="2"/>
              </w:numPr>
              <w:tabs>
                <w:tab w:val="left" w:pos="703"/>
                <w:tab w:val="left" w:pos="4391"/>
              </w:tabs>
              <w:spacing w:before="60" w:line="264" w:lineRule="auto"/>
              <w:ind w:left="4571" w:hanging="4230"/>
              <w:contextualSpacing w:val="0"/>
              <w:rPr>
                <w:rFonts w:ascii="Cambria" w:hAnsi="Cambria"/>
                <w:sz w:val="24"/>
                <w:szCs w:val="24"/>
              </w:rPr>
            </w:pPr>
            <w:r w:rsidRPr="007310B6">
              <w:rPr>
                <w:rFonts w:ascii="Cambria" w:hAnsi="Cambria"/>
                <w:sz w:val="24"/>
                <w:szCs w:val="24"/>
              </w:rPr>
              <w:t>Lệnh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  <w:r w:rsidR="00496E60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 w:rsidR="00496E60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useradd</w:t>
            </w:r>
            <w:proofErr w:type="spellEnd"/>
            <w:r w:rsidR="00496E60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-p 123 Teo 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>–</w:t>
            </w:r>
            <w:r w:rsidR="007310B6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 xml:space="preserve">đặt mật khẩu là </w:t>
            </w:r>
            <w:r w:rsidRPr="00DD496B">
              <w:rPr>
                <w:rFonts w:ascii="Cambria" w:hAnsi="Cambria"/>
                <w:b/>
                <w:color w:val="0070C0"/>
                <w:sz w:val="24"/>
                <w:szCs w:val="24"/>
              </w:rPr>
              <w:t>123</w:t>
            </w:r>
            <w:r w:rsidR="007310B6">
              <w:rPr>
                <w:rFonts w:ascii="Cambria" w:hAnsi="Cambria"/>
                <w:sz w:val="24"/>
                <w:szCs w:val="24"/>
              </w:rPr>
              <w:t xml:space="preserve"> khi tạo tài khoản </w:t>
            </w:r>
            <w:r w:rsidR="007310B6" w:rsidRPr="00DD496B">
              <w:rPr>
                <w:rFonts w:ascii="Cambria" w:hAnsi="Cambria"/>
                <w:b/>
                <w:i/>
                <w:sz w:val="24"/>
                <w:szCs w:val="24"/>
              </w:rPr>
              <w:t>Teo</w:t>
            </w:r>
            <w:r w:rsidR="007310B6">
              <w:rPr>
                <w:rFonts w:ascii="Cambria" w:hAnsi="Cambria"/>
                <w:sz w:val="24"/>
                <w:szCs w:val="24"/>
              </w:rPr>
              <w:t>.</w:t>
            </w:r>
          </w:p>
          <w:p w:rsidR="004815FD" w:rsidRDefault="004815FD" w:rsidP="004815FD">
            <w:pPr>
              <w:pStyle w:val="ListParagraph"/>
              <w:numPr>
                <w:ilvl w:val="1"/>
                <w:numId w:val="2"/>
              </w:numPr>
              <w:tabs>
                <w:tab w:val="left" w:pos="703"/>
                <w:tab w:val="left" w:pos="4391"/>
              </w:tabs>
              <w:spacing w:before="60" w:line="264" w:lineRule="auto"/>
              <w:ind w:left="4571" w:hanging="4230"/>
              <w:contextualSpacing w:val="0"/>
              <w:rPr>
                <w:rFonts w:ascii="Cambria" w:hAnsi="Cambria"/>
                <w:sz w:val="24"/>
                <w:szCs w:val="24"/>
              </w:rPr>
            </w:pPr>
            <w:r w:rsidRPr="007310B6">
              <w:rPr>
                <w:rFonts w:ascii="Cambria" w:hAnsi="Cambria"/>
                <w:sz w:val="24"/>
                <w:szCs w:val="24"/>
              </w:rPr>
              <w:t>Lệnh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useradd</w:t>
            </w:r>
            <w:proofErr w:type="spellEnd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-d /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var</w:t>
            </w:r>
            <w:proofErr w:type="spellEnd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/www Teo 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 xml:space="preserve">– chỉ định </w:t>
            </w:r>
            <w:r w:rsidRPr="007D53F0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/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var</w:t>
            </w:r>
            <w:proofErr w:type="spellEnd"/>
            <w:r w:rsidRPr="007D53F0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/</w:t>
            </w:r>
            <w:r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www</w:t>
            </w:r>
            <w:r>
              <w:rPr>
                <w:rFonts w:ascii="Cambria" w:hAnsi="Cambria"/>
                <w:sz w:val="24"/>
                <w:szCs w:val="24"/>
              </w:rPr>
              <w:t xml:space="preserve"> làm thư mục riêng khi tạo tài khoản </w:t>
            </w:r>
            <w:r w:rsidRPr="00DD496B">
              <w:rPr>
                <w:rFonts w:ascii="Cambria" w:hAnsi="Cambria"/>
                <w:b/>
                <w:i/>
                <w:sz w:val="24"/>
                <w:szCs w:val="24"/>
              </w:rPr>
              <w:t>Teo</w:t>
            </w:r>
            <w:r>
              <w:rPr>
                <w:rFonts w:ascii="Cambria" w:hAnsi="Cambria"/>
                <w:sz w:val="24"/>
                <w:szCs w:val="24"/>
              </w:rPr>
              <w:t>.</w:t>
            </w:r>
            <w:r>
              <w:rPr>
                <w:rFonts w:ascii="Cambria" w:hAnsi="Cambria"/>
                <w:sz w:val="24"/>
                <w:szCs w:val="24"/>
              </w:rPr>
              <w:br/>
              <w:t xml:space="preserve">Nếu không </w:t>
            </w:r>
            <w:r w:rsidRPr="004815FD">
              <w:rPr>
                <w:rFonts w:ascii="Cambria" w:hAnsi="Cambria"/>
                <w:i/>
                <w:sz w:val="24"/>
                <w:szCs w:val="24"/>
              </w:rPr>
              <w:t>option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4815FD">
              <w:rPr>
                <w:rFonts w:ascii="Cambria" w:hAnsi="Cambria"/>
                <w:b/>
                <w:color w:val="FF0000"/>
                <w:sz w:val="24"/>
                <w:szCs w:val="24"/>
              </w:rPr>
              <w:t>-d</w:t>
            </w:r>
            <w:r>
              <w:rPr>
                <w:rFonts w:ascii="Cambria" w:hAnsi="Cambria"/>
                <w:sz w:val="24"/>
                <w:szCs w:val="24"/>
              </w:rPr>
              <w:t xml:space="preserve"> thì </w:t>
            </w:r>
            <w:r w:rsidRPr="004815FD">
              <w:rPr>
                <w:rFonts w:ascii="Cambria" w:hAnsi="Cambria"/>
                <w:i/>
                <w:sz w:val="24"/>
                <w:szCs w:val="24"/>
              </w:rPr>
              <w:t>home directory</w:t>
            </w:r>
            <w:r>
              <w:rPr>
                <w:rFonts w:ascii="Cambria" w:hAnsi="Cambria"/>
                <w:sz w:val="24"/>
                <w:szCs w:val="24"/>
              </w:rPr>
              <w:t xml:space="preserve"> của </w:t>
            </w:r>
            <w:r w:rsidRPr="004815FD">
              <w:rPr>
                <w:rFonts w:ascii="Cambria" w:hAnsi="Cambria"/>
                <w:i/>
                <w:sz w:val="24"/>
                <w:szCs w:val="24"/>
              </w:rPr>
              <w:t>user</w:t>
            </w:r>
            <w:r>
              <w:rPr>
                <w:rFonts w:ascii="Cambria" w:hAnsi="Cambria"/>
                <w:sz w:val="24"/>
                <w:szCs w:val="24"/>
              </w:rPr>
              <w:t xml:space="preserve"> mặc định là </w:t>
            </w:r>
            <w:r w:rsidRPr="004815FD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/home/</w:t>
            </w:r>
            <w:r>
              <w:rPr>
                <w:rFonts w:ascii="Cambria" w:hAnsi="Cambria"/>
                <w:sz w:val="24"/>
                <w:szCs w:val="24"/>
              </w:rPr>
              <w:t>&lt;</w:t>
            </w:r>
            <w:r w:rsidRPr="004815FD">
              <w:rPr>
                <w:rFonts w:ascii="Cambria" w:eastAsia="Arial" w:hAnsi="Cambria" w:cs="Arial"/>
                <w:i/>
                <w:color w:val="0070C0"/>
                <w:sz w:val="24"/>
                <w:szCs w:val="24"/>
              </w:rPr>
              <w:t>username</w:t>
            </w:r>
            <w:r>
              <w:rPr>
                <w:rFonts w:ascii="Cambria" w:hAnsi="Cambria"/>
                <w:sz w:val="24"/>
                <w:szCs w:val="24"/>
              </w:rPr>
              <w:t>&gt;</w:t>
            </w:r>
          </w:p>
          <w:p w:rsidR="007310B6" w:rsidRDefault="007310B6" w:rsidP="00522931">
            <w:pPr>
              <w:pStyle w:val="ListParagraph"/>
              <w:numPr>
                <w:ilvl w:val="1"/>
                <w:numId w:val="2"/>
              </w:numPr>
              <w:tabs>
                <w:tab w:val="left" w:pos="703"/>
                <w:tab w:val="left" w:pos="4391"/>
              </w:tabs>
              <w:spacing w:before="60" w:line="264" w:lineRule="auto"/>
              <w:ind w:left="4571" w:hanging="4230"/>
              <w:contextualSpacing w:val="0"/>
              <w:rPr>
                <w:rFonts w:ascii="Cambria" w:hAnsi="Cambria"/>
                <w:sz w:val="24"/>
                <w:szCs w:val="24"/>
              </w:rPr>
            </w:pPr>
            <w:r w:rsidRPr="007310B6">
              <w:rPr>
                <w:rFonts w:ascii="Cambria" w:hAnsi="Cambria"/>
                <w:sz w:val="24"/>
                <w:szCs w:val="24"/>
              </w:rPr>
              <w:t>Lệnh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useradd</w:t>
            </w:r>
            <w:proofErr w:type="spellEnd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-m Teo 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 xml:space="preserve">– tạo thêm thư mục riêng cho user </w:t>
            </w:r>
            <w:r w:rsidRPr="007310B6">
              <w:rPr>
                <w:rFonts w:ascii="Cambria" w:hAnsi="Cambria"/>
                <w:b/>
                <w:i/>
                <w:sz w:val="24"/>
                <w:szCs w:val="24"/>
              </w:rPr>
              <w:t>Teo</w:t>
            </w:r>
            <w:r>
              <w:rPr>
                <w:rFonts w:ascii="Cambria" w:hAnsi="Cambria"/>
                <w:sz w:val="24"/>
                <w:szCs w:val="24"/>
              </w:rPr>
              <w:t xml:space="preserve"> (mặc định là </w:t>
            </w:r>
            <w:r w:rsidRPr="007D53F0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/home/Teo</w:t>
            </w:r>
            <w:r>
              <w:rPr>
                <w:rFonts w:ascii="Cambria" w:hAnsi="Cambria"/>
                <w:sz w:val="24"/>
                <w:szCs w:val="24"/>
              </w:rPr>
              <w:t xml:space="preserve">) khi tạo tài khoản </w:t>
            </w:r>
            <w:r w:rsidRPr="00DD496B">
              <w:rPr>
                <w:rFonts w:ascii="Cambria" w:hAnsi="Cambria"/>
                <w:b/>
                <w:i/>
                <w:sz w:val="24"/>
                <w:szCs w:val="24"/>
              </w:rPr>
              <w:t>Teo</w:t>
            </w:r>
            <w:r>
              <w:rPr>
                <w:rFonts w:ascii="Cambria" w:hAnsi="Cambria"/>
                <w:sz w:val="24"/>
                <w:szCs w:val="24"/>
              </w:rPr>
              <w:t>.</w:t>
            </w:r>
          </w:p>
          <w:p w:rsidR="007310B6" w:rsidRDefault="007310B6" w:rsidP="00522931">
            <w:pPr>
              <w:pStyle w:val="ListParagraph"/>
              <w:numPr>
                <w:ilvl w:val="1"/>
                <w:numId w:val="2"/>
              </w:numPr>
              <w:tabs>
                <w:tab w:val="left" w:pos="703"/>
                <w:tab w:val="left" w:pos="4391"/>
              </w:tabs>
              <w:spacing w:before="60" w:line="264" w:lineRule="auto"/>
              <w:ind w:left="4571" w:hanging="4230"/>
              <w:contextualSpacing w:val="0"/>
              <w:rPr>
                <w:rFonts w:ascii="Cambria" w:hAnsi="Cambria"/>
                <w:sz w:val="24"/>
                <w:szCs w:val="24"/>
              </w:rPr>
            </w:pPr>
            <w:r w:rsidRPr="007310B6">
              <w:rPr>
                <w:rFonts w:ascii="Cambria" w:hAnsi="Cambria"/>
                <w:sz w:val="24"/>
                <w:szCs w:val="24"/>
              </w:rPr>
              <w:t>Lệnh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useradd</w:t>
            </w:r>
            <w:proofErr w:type="spellEnd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-s /bin/bash </w:t>
            </w:r>
            <w:r w:rsidR="000C64C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Teo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 xml:space="preserve">– chỉ định </w:t>
            </w:r>
            <w:r w:rsidRPr="007D53F0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/</w:t>
            </w:r>
            <w:r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bin</w:t>
            </w:r>
            <w:r w:rsidRPr="007D53F0"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/</w:t>
            </w:r>
            <w:r>
              <w:rPr>
                <w:rFonts w:ascii="Cambria" w:eastAsia="Arial" w:hAnsi="Cambria" w:cs="Arial"/>
                <w:b/>
                <w:i/>
                <w:color w:val="0070C0"/>
                <w:sz w:val="24"/>
                <w:szCs w:val="24"/>
              </w:rPr>
              <w:t>bash</w:t>
            </w:r>
            <w:r>
              <w:rPr>
                <w:rFonts w:ascii="Cambria" w:hAnsi="Cambria"/>
                <w:sz w:val="24"/>
                <w:szCs w:val="24"/>
              </w:rPr>
              <w:t xml:space="preserve"> là thư mục chứa tập lệnh </w:t>
            </w:r>
            <w:proofErr w:type="spellStart"/>
            <w:r w:rsidRPr="007310B6">
              <w:rPr>
                <w:rFonts w:ascii="Cambria" w:hAnsi="Cambria"/>
                <w:i/>
                <w:sz w:val="24"/>
                <w:szCs w:val="24"/>
              </w:rPr>
              <w:t>linux</w:t>
            </w:r>
            <w:proofErr w:type="spellEnd"/>
            <w:r w:rsidRPr="007310B6">
              <w:rPr>
                <w:rFonts w:ascii="Cambria" w:hAnsi="Cambria"/>
                <w:i/>
                <w:sz w:val="24"/>
                <w:szCs w:val="24"/>
              </w:rPr>
              <w:t xml:space="preserve"> shell</w:t>
            </w:r>
            <w:r>
              <w:rPr>
                <w:rFonts w:ascii="Cambria" w:hAnsi="Cambria"/>
                <w:sz w:val="24"/>
                <w:szCs w:val="24"/>
              </w:rPr>
              <w:t xml:space="preserve"> cho tài khoản </w:t>
            </w:r>
            <w:r w:rsidRPr="00DD496B">
              <w:rPr>
                <w:rFonts w:ascii="Cambria" w:hAnsi="Cambria"/>
                <w:b/>
                <w:i/>
                <w:sz w:val="24"/>
                <w:szCs w:val="24"/>
              </w:rPr>
              <w:t>Teo</w:t>
            </w:r>
            <w:r>
              <w:rPr>
                <w:rFonts w:ascii="Cambria" w:hAnsi="Cambria"/>
                <w:sz w:val="24"/>
                <w:szCs w:val="24"/>
              </w:rPr>
              <w:t xml:space="preserve"> khi tạo.</w:t>
            </w:r>
          </w:p>
          <w:p w:rsidR="00171D3C" w:rsidRDefault="007D53F0" w:rsidP="00522931">
            <w:pPr>
              <w:pStyle w:val="ListParagraph"/>
              <w:numPr>
                <w:ilvl w:val="1"/>
                <w:numId w:val="2"/>
              </w:numPr>
              <w:tabs>
                <w:tab w:val="left" w:pos="703"/>
                <w:tab w:val="left" w:pos="4391"/>
              </w:tabs>
              <w:spacing w:before="60" w:line="264" w:lineRule="auto"/>
              <w:ind w:left="4571" w:hanging="4230"/>
              <w:contextualSpacing w:val="0"/>
              <w:rPr>
                <w:rFonts w:ascii="Cambria" w:hAnsi="Cambria"/>
                <w:sz w:val="24"/>
                <w:szCs w:val="24"/>
              </w:rPr>
            </w:pPr>
            <w:r w:rsidRPr="007310B6">
              <w:rPr>
                <w:rFonts w:ascii="Cambria" w:hAnsi="Cambria"/>
                <w:sz w:val="24"/>
                <w:szCs w:val="24"/>
              </w:rPr>
              <w:t>Lệnh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useradd</w:t>
            </w:r>
            <w:proofErr w:type="spellEnd"/>
            <w:r w:rsidR="0065311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-g root 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Teo </w:t>
            </w:r>
            <w:r w:rsidR="00DD496B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>–</w:t>
            </w:r>
            <w:r w:rsidRPr="00171D3C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 xml:space="preserve">tạo tài khoản </w:t>
            </w:r>
            <w:r w:rsidRPr="00DD496B">
              <w:rPr>
                <w:rFonts w:ascii="Cambria" w:hAnsi="Cambria"/>
                <w:b/>
                <w:i/>
                <w:sz w:val="24"/>
                <w:szCs w:val="24"/>
              </w:rPr>
              <w:t>Teo</w:t>
            </w:r>
            <w:r w:rsidR="00653117">
              <w:rPr>
                <w:rFonts w:ascii="Cambria" w:hAnsi="Cambria"/>
                <w:sz w:val="24"/>
                <w:szCs w:val="24"/>
              </w:rPr>
              <w:t xml:space="preserve">, đặt nhóm </w:t>
            </w:r>
            <w:r w:rsidR="00653117" w:rsidRPr="00DD496B">
              <w:rPr>
                <w:rFonts w:ascii="Cambria" w:hAnsi="Cambria"/>
                <w:b/>
                <w:i/>
                <w:color w:val="0070C0"/>
                <w:sz w:val="24"/>
                <w:szCs w:val="24"/>
              </w:rPr>
              <w:t>root</w:t>
            </w:r>
            <w:r w:rsidR="00653117" w:rsidRPr="00653117">
              <w:rPr>
                <w:rFonts w:ascii="Cambria" w:hAnsi="Cambria"/>
                <w:color w:val="0070C0"/>
                <w:sz w:val="24"/>
                <w:szCs w:val="24"/>
              </w:rPr>
              <w:t xml:space="preserve"> </w:t>
            </w:r>
            <w:r w:rsidR="00653117">
              <w:rPr>
                <w:rFonts w:ascii="Cambria" w:hAnsi="Cambria"/>
                <w:sz w:val="24"/>
                <w:szCs w:val="24"/>
              </w:rPr>
              <w:t xml:space="preserve">làm </w:t>
            </w:r>
            <w:r w:rsidR="007F12A9" w:rsidRPr="00DD496B">
              <w:rPr>
                <w:rFonts w:ascii="Cambria" w:hAnsi="Cambria"/>
                <w:i/>
                <w:color w:val="0070C0"/>
                <w:sz w:val="24"/>
                <w:szCs w:val="24"/>
              </w:rPr>
              <w:t xml:space="preserve">Primary group </w:t>
            </w:r>
            <w:r w:rsidR="00653117">
              <w:rPr>
                <w:rFonts w:ascii="Cambria" w:hAnsi="Cambria"/>
                <w:sz w:val="24"/>
                <w:szCs w:val="24"/>
              </w:rPr>
              <w:t xml:space="preserve">của </w:t>
            </w:r>
            <w:r w:rsidR="00653117" w:rsidRPr="00DD496B">
              <w:rPr>
                <w:rFonts w:ascii="Cambria" w:hAnsi="Cambria"/>
                <w:b/>
                <w:i/>
                <w:sz w:val="24"/>
                <w:szCs w:val="24"/>
              </w:rPr>
              <w:t>Teo</w:t>
            </w:r>
            <w:r>
              <w:rPr>
                <w:rFonts w:ascii="Cambria" w:hAnsi="Cambria"/>
                <w:sz w:val="24"/>
                <w:szCs w:val="24"/>
              </w:rPr>
              <w:t>.</w:t>
            </w:r>
          </w:p>
          <w:p w:rsidR="00653117" w:rsidRDefault="00653117" w:rsidP="00522931">
            <w:pPr>
              <w:pStyle w:val="ListParagraph"/>
              <w:numPr>
                <w:ilvl w:val="1"/>
                <w:numId w:val="2"/>
              </w:numPr>
              <w:tabs>
                <w:tab w:val="left" w:pos="703"/>
                <w:tab w:val="left" w:pos="4391"/>
              </w:tabs>
              <w:spacing w:before="60" w:line="264" w:lineRule="auto"/>
              <w:ind w:left="4571" w:hanging="4230"/>
              <w:contextualSpacing w:val="0"/>
              <w:rPr>
                <w:rFonts w:ascii="Cambria" w:hAnsi="Cambria"/>
                <w:sz w:val="24"/>
                <w:szCs w:val="24"/>
              </w:rPr>
            </w:pPr>
            <w:r w:rsidRPr="007310B6">
              <w:rPr>
                <w:rFonts w:ascii="Cambria" w:hAnsi="Cambria"/>
                <w:sz w:val="24"/>
                <w:szCs w:val="24"/>
              </w:rPr>
              <w:t>Lệnh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useradd</w:t>
            </w:r>
            <w:proofErr w:type="spellEnd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-G root Teo </w:t>
            </w:r>
            <w:r w:rsidR="00DD496B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>–</w:t>
            </w:r>
            <w:r w:rsidRPr="00171D3C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 xml:space="preserve">tạo tài khoản </w:t>
            </w:r>
            <w:r w:rsidRPr="00DD496B">
              <w:rPr>
                <w:rFonts w:ascii="Cambria" w:hAnsi="Cambria"/>
                <w:b/>
                <w:i/>
                <w:sz w:val="24"/>
                <w:szCs w:val="24"/>
              </w:rPr>
              <w:t>Teo</w:t>
            </w:r>
            <w:r w:rsidR="00496E60">
              <w:rPr>
                <w:rFonts w:ascii="Cambria" w:hAnsi="Cambria"/>
                <w:sz w:val="24"/>
                <w:szCs w:val="24"/>
              </w:rPr>
              <w:t>, c</w:t>
            </w:r>
            <w:r w:rsidR="009A3B95">
              <w:rPr>
                <w:rFonts w:ascii="Cambria" w:hAnsi="Cambria"/>
                <w:sz w:val="24"/>
                <w:szCs w:val="24"/>
              </w:rPr>
              <w:t xml:space="preserve">ho </w:t>
            </w:r>
            <w:r w:rsidR="009A3B95" w:rsidRPr="00DD496B">
              <w:rPr>
                <w:rFonts w:ascii="Cambria" w:hAnsi="Cambria"/>
                <w:b/>
                <w:i/>
                <w:sz w:val="24"/>
                <w:szCs w:val="24"/>
              </w:rPr>
              <w:t>Teo</w:t>
            </w:r>
            <w:r w:rsidR="009A3B95">
              <w:rPr>
                <w:rFonts w:ascii="Cambria" w:hAnsi="Cambria"/>
                <w:sz w:val="24"/>
                <w:szCs w:val="24"/>
              </w:rPr>
              <w:t xml:space="preserve"> tham gia vào</w:t>
            </w:r>
            <w:r>
              <w:rPr>
                <w:rFonts w:ascii="Cambria" w:hAnsi="Cambria"/>
                <w:sz w:val="24"/>
                <w:szCs w:val="24"/>
              </w:rPr>
              <w:t xml:space="preserve"> nhóm </w:t>
            </w:r>
            <w:r w:rsidRPr="00653117">
              <w:rPr>
                <w:rFonts w:ascii="Cambria" w:hAnsi="Cambria"/>
                <w:i/>
                <w:color w:val="0070C0"/>
                <w:sz w:val="24"/>
                <w:szCs w:val="24"/>
              </w:rPr>
              <w:t>root</w:t>
            </w:r>
            <w:r w:rsidR="00DD496B">
              <w:rPr>
                <w:rFonts w:ascii="Cambria" w:hAnsi="Cambria"/>
                <w:sz w:val="24"/>
                <w:szCs w:val="24"/>
              </w:rPr>
              <w:t xml:space="preserve"> (</w:t>
            </w:r>
            <w:r w:rsidR="00DD496B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S</w:t>
            </w:r>
            <w:r w:rsidR="00DD496B" w:rsidRPr="009A3B95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upplement group</w:t>
            </w:r>
            <w:r w:rsidR="00DD496B">
              <w:rPr>
                <w:rFonts w:ascii="Cambria" w:hAnsi="Cambria"/>
                <w:sz w:val="24"/>
                <w:szCs w:val="24"/>
              </w:rPr>
              <w:t>)</w:t>
            </w:r>
          </w:p>
          <w:p w:rsidR="007310B6" w:rsidRDefault="007310B6" w:rsidP="00445C9A">
            <w:pPr>
              <w:pStyle w:val="ListParagraph"/>
              <w:numPr>
                <w:ilvl w:val="0"/>
                <w:numId w:val="2"/>
              </w:numPr>
              <w:tabs>
                <w:tab w:val="left" w:pos="2503"/>
              </w:tabs>
              <w:spacing w:before="120" w:line="264" w:lineRule="auto"/>
              <w:ind w:left="331"/>
              <w:contextualSpacing w:val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Dùng nhiều </w:t>
            </w:r>
            <w:r w:rsidRPr="007310B6">
              <w:rPr>
                <w:rFonts w:ascii="Cambria" w:hAnsi="Cambria"/>
                <w:i/>
                <w:sz w:val="24"/>
                <w:szCs w:val="24"/>
              </w:rPr>
              <w:t>options</w:t>
            </w:r>
            <w:r>
              <w:rPr>
                <w:rFonts w:ascii="Cambria" w:hAnsi="Cambria"/>
                <w:sz w:val="24"/>
                <w:szCs w:val="24"/>
              </w:rPr>
              <w:t xml:space="preserve"> trong 1 câu lệnh:</w:t>
            </w:r>
          </w:p>
          <w:p w:rsidR="007310B6" w:rsidRDefault="007310B6" w:rsidP="00445C9A">
            <w:pPr>
              <w:pStyle w:val="ListParagraph"/>
              <w:numPr>
                <w:ilvl w:val="1"/>
                <w:numId w:val="2"/>
              </w:numPr>
              <w:tabs>
                <w:tab w:val="left" w:pos="703"/>
                <w:tab w:val="left" w:pos="6191"/>
              </w:tabs>
              <w:spacing w:before="60" w:line="264" w:lineRule="auto"/>
              <w:ind w:left="791" w:hanging="460"/>
              <w:contextualSpacing w:val="0"/>
              <w:rPr>
                <w:rFonts w:ascii="Cambria" w:hAnsi="Cambria"/>
                <w:sz w:val="24"/>
                <w:szCs w:val="24"/>
              </w:rPr>
            </w:pPr>
            <w:r w:rsidRPr="007310B6">
              <w:rPr>
                <w:rFonts w:ascii="Cambria" w:hAnsi="Cambria"/>
                <w:i/>
                <w:sz w:val="24"/>
                <w:szCs w:val="24"/>
                <w:u w:val="single"/>
              </w:rPr>
              <w:t>Lệnh minh họa</w:t>
            </w:r>
            <w:r>
              <w:rPr>
                <w:rFonts w:ascii="Cambria" w:hAnsi="Cambria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useradd</w:t>
            </w:r>
            <w:proofErr w:type="spellEnd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-p 123 -m –d /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var</w:t>
            </w:r>
            <w:proofErr w:type="spellEnd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/www Teo </w:t>
            </w:r>
            <w:r>
              <w:rPr>
                <w:rFonts w:ascii="Cambria" w:hAnsi="Cambria"/>
                <w:sz w:val="24"/>
                <w:szCs w:val="24"/>
              </w:rPr>
              <w:tab/>
            </w:r>
          </w:p>
          <w:p w:rsidR="007310B6" w:rsidRDefault="007310B6" w:rsidP="00445C9A">
            <w:pPr>
              <w:pStyle w:val="ListParagraph"/>
              <w:numPr>
                <w:ilvl w:val="1"/>
                <w:numId w:val="2"/>
              </w:numPr>
              <w:tabs>
                <w:tab w:val="left" w:pos="703"/>
                <w:tab w:val="left" w:pos="6191"/>
              </w:tabs>
              <w:spacing w:before="60" w:line="264" w:lineRule="auto"/>
              <w:ind w:left="791" w:hanging="460"/>
              <w:contextualSpacing w:val="0"/>
              <w:rPr>
                <w:rFonts w:ascii="Cambria" w:hAnsi="Cambria"/>
                <w:sz w:val="24"/>
                <w:szCs w:val="24"/>
              </w:rPr>
            </w:pPr>
            <w:r w:rsidRPr="007310B6">
              <w:rPr>
                <w:rFonts w:ascii="Cambria" w:hAnsi="Cambria"/>
                <w:i/>
                <w:sz w:val="24"/>
                <w:szCs w:val="24"/>
                <w:u w:val="single"/>
              </w:rPr>
              <w:t>Ý nghĩa</w:t>
            </w:r>
            <w:r>
              <w:rPr>
                <w:rFonts w:ascii="Cambria" w:hAnsi="Cambria"/>
                <w:sz w:val="24"/>
                <w:szCs w:val="24"/>
              </w:rPr>
              <w:t xml:space="preserve">: Tạo tài khoản tên </w:t>
            </w:r>
            <w:r w:rsidRPr="007310B6">
              <w:rPr>
                <w:rFonts w:ascii="Cambria" w:hAnsi="Cambria"/>
                <w:b/>
                <w:i/>
                <w:sz w:val="24"/>
                <w:szCs w:val="24"/>
              </w:rPr>
              <w:t>Teo</w:t>
            </w:r>
            <w:r>
              <w:rPr>
                <w:rFonts w:ascii="Cambria" w:hAnsi="Cambria"/>
                <w:sz w:val="24"/>
                <w:szCs w:val="24"/>
              </w:rPr>
              <w:t xml:space="preserve">; đặt password là </w:t>
            </w:r>
            <w:r w:rsidRPr="007310B6">
              <w:rPr>
                <w:rFonts w:ascii="Cambria" w:hAnsi="Cambria"/>
                <w:b/>
                <w:i/>
                <w:sz w:val="24"/>
                <w:szCs w:val="24"/>
              </w:rPr>
              <w:t>123</w:t>
            </w:r>
            <w:r>
              <w:rPr>
                <w:rFonts w:ascii="Cambria" w:hAnsi="Cambria"/>
                <w:sz w:val="24"/>
                <w:szCs w:val="24"/>
              </w:rPr>
              <w:t xml:space="preserve">; tự </w:t>
            </w:r>
            <w:r w:rsidRPr="007310B6">
              <w:rPr>
                <w:rFonts w:ascii="Cambria" w:hAnsi="Cambria"/>
                <w:b/>
                <w:i/>
                <w:sz w:val="24"/>
                <w:szCs w:val="24"/>
              </w:rPr>
              <w:t>tạo thư mục home</w:t>
            </w:r>
            <w:r>
              <w:rPr>
                <w:rFonts w:ascii="Cambria" w:hAnsi="Cambria"/>
                <w:sz w:val="24"/>
                <w:szCs w:val="24"/>
              </w:rPr>
              <w:t xml:space="preserve"> cho tài khoản; đường dẫn thư mục là </w:t>
            </w:r>
            <w:r w:rsidRPr="007310B6">
              <w:rPr>
                <w:rFonts w:ascii="Cambria" w:hAnsi="Cambria"/>
                <w:b/>
                <w:i/>
                <w:sz w:val="24"/>
                <w:szCs w:val="24"/>
              </w:rPr>
              <w:t>/</w:t>
            </w:r>
            <w:proofErr w:type="spellStart"/>
            <w:r w:rsidRPr="007310B6">
              <w:rPr>
                <w:rFonts w:ascii="Cambria" w:hAnsi="Cambria"/>
                <w:b/>
                <w:i/>
                <w:sz w:val="24"/>
                <w:szCs w:val="24"/>
              </w:rPr>
              <w:t>var</w:t>
            </w:r>
            <w:proofErr w:type="spellEnd"/>
            <w:r w:rsidRPr="007310B6">
              <w:rPr>
                <w:rFonts w:ascii="Cambria" w:hAnsi="Cambria"/>
                <w:b/>
                <w:i/>
                <w:sz w:val="24"/>
                <w:szCs w:val="24"/>
              </w:rPr>
              <w:t>/www</w:t>
            </w:r>
          </w:p>
          <w:p w:rsidR="00653117" w:rsidRDefault="00653117" w:rsidP="00445C9A">
            <w:pPr>
              <w:pStyle w:val="ListParagraph"/>
              <w:numPr>
                <w:ilvl w:val="0"/>
                <w:numId w:val="2"/>
              </w:numPr>
              <w:tabs>
                <w:tab w:val="left" w:pos="2503"/>
              </w:tabs>
              <w:spacing w:before="120" w:line="264" w:lineRule="auto"/>
              <w:ind w:left="331"/>
              <w:contextualSpacing w:val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Lệnh </w:t>
            </w:r>
            <w:proofErr w:type="spellStart"/>
            <w:r w:rsidRPr="0065311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usermod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DD496B"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 xml:space="preserve">– hiệu chỉnh tài khoản user hiện có. Các </w:t>
            </w:r>
            <w:r w:rsidRPr="0011415D">
              <w:rPr>
                <w:rFonts w:ascii="Cambria" w:hAnsi="Cambria"/>
                <w:i/>
                <w:sz w:val="24"/>
                <w:szCs w:val="24"/>
              </w:rPr>
              <w:t>option</w:t>
            </w:r>
            <w:r>
              <w:rPr>
                <w:rFonts w:ascii="Cambria" w:hAnsi="Cambria"/>
                <w:sz w:val="24"/>
                <w:szCs w:val="24"/>
              </w:rPr>
              <w:t xml:space="preserve"> tương tự </w:t>
            </w:r>
            <w:proofErr w:type="spellStart"/>
            <w:r w:rsidRPr="00DD496B">
              <w:rPr>
                <w:rFonts w:ascii="Cambria" w:eastAsia="Arial" w:hAnsi="Cambria" w:cs="Arial"/>
                <w:i/>
                <w:color w:val="FF0000"/>
                <w:sz w:val="24"/>
                <w:szCs w:val="24"/>
              </w:rPr>
              <w:t>useradd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.</w:t>
            </w:r>
          </w:p>
          <w:p w:rsidR="00653117" w:rsidRDefault="00653117" w:rsidP="00445C9A">
            <w:pPr>
              <w:pStyle w:val="ListParagraph"/>
              <w:numPr>
                <w:ilvl w:val="0"/>
                <w:numId w:val="2"/>
              </w:numPr>
              <w:tabs>
                <w:tab w:val="left" w:pos="2503"/>
              </w:tabs>
              <w:spacing w:before="120" w:line="264" w:lineRule="auto"/>
              <w:ind w:left="331"/>
              <w:contextualSpacing w:val="0"/>
              <w:rPr>
                <w:rFonts w:ascii="Cambria" w:hAnsi="Cambria"/>
                <w:sz w:val="24"/>
                <w:szCs w:val="24"/>
              </w:rPr>
            </w:pPr>
            <w:r w:rsidRPr="00653117">
              <w:rPr>
                <w:rFonts w:ascii="Cambria" w:hAnsi="Cambria"/>
                <w:sz w:val="24"/>
                <w:szCs w:val="24"/>
              </w:rPr>
              <w:t xml:space="preserve">Lệnh </w:t>
            </w:r>
            <w:proofErr w:type="spellStart"/>
            <w:r w:rsidRPr="0065311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userdel</w:t>
            </w:r>
            <w:proofErr w:type="spellEnd"/>
            <w:r w:rsidRPr="00653117">
              <w:rPr>
                <w:rFonts w:ascii="Cambria" w:hAnsi="Cambria"/>
                <w:sz w:val="24"/>
                <w:szCs w:val="24"/>
              </w:rPr>
              <w:t xml:space="preserve"> </w:t>
            </w:r>
            <w:r w:rsidR="00DD496B">
              <w:rPr>
                <w:rFonts w:ascii="Cambria" w:hAnsi="Cambria"/>
                <w:sz w:val="24"/>
                <w:szCs w:val="24"/>
              </w:rPr>
              <w:tab/>
            </w:r>
            <w:r w:rsidRPr="00653117">
              <w:rPr>
                <w:rFonts w:ascii="Cambria" w:hAnsi="Cambria"/>
                <w:sz w:val="24"/>
                <w:szCs w:val="24"/>
              </w:rPr>
              <w:t>– xóa tài khoản user hiệ</w:t>
            </w:r>
            <w:r>
              <w:rPr>
                <w:rFonts w:ascii="Cambria" w:hAnsi="Cambria"/>
                <w:sz w:val="24"/>
                <w:szCs w:val="24"/>
              </w:rPr>
              <w:t>n có.</w:t>
            </w:r>
          </w:p>
          <w:p w:rsidR="003A3738" w:rsidRPr="005E4451" w:rsidRDefault="003A3738" w:rsidP="00445C9A">
            <w:pPr>
              <w:pStyle w:val="ListParagraph"/>
              <w:numPr>
                <w:ilvl w:val="0"/>
                <w:numId w:val="2"/>
              </w:numPr>
              <w:spacing w:before="120" w:line="264" w:lineRule="auto"/>
              <w:ind w:left="331"/>
              <w:contextualSpacing w:val="0"/>
              <w:rPr>
                <w:rFonts w:ascii="Cambria" w:eastAsia="Arial" w:hAnsi="Cambria" w:cs="Arial"/>
                <w:color w:val="auto"/>
                <w:sz w:val="24"/>
                <w:szCs w:val="24"/>
              </w:rPr>
            </w:pP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lastRenderedPageBreak/>
              <w:t xml:space="preserve">Đặt mật khẩu cho user bằng lệnh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passwd</w:t>
            </w:r>
            <w:proofErr w:type="spellEnd"/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</w:p>
          <w:p w:rsidR="003A3738" w:rsidRDefault="003A3738" w:rsidP="00522931">
            <w:pPr>
              <w:pStyle w:val="ListParagraph"/>
              <w:numPr>
                <w:ilvl w:val="1"/>
                <w:numId w:val="2"/>
              </w:numPr>
              <w:tabs>
                <w:tab w:val="left" w:pos="703"/>
                <w:tab w:val="left" w:pos="4391"/>
              </w:tabs>
              <w:spacing w:before="60" w:line="264" w:lineRule="auto"/>
              <w:ind w:left="4571" w:hanging="4230"/>
              <w:contextualSpacing w:val="0"/>
              <w:rPr>
                <w:rFonts w:ascii="Cambria" w:hAnsi="Cambria"/>
                <w:sz w:val="24"/>
                <w:szCs w:val="24"/>
              </w:rPr>
            </w:pPr>
            <w:r w:rsidRPr="007310B6">
              <w:rPr>
                <w:rFonts w:ascii="Cambria" w:hAnsi="Cambria"/>
                <w:sz w:val="24"/>
                <w:szCs w:val="24"/>
              </w:rPr>
              <w:t>Lệnh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passwd</w:t>
            </w:r>
            <w:proofErr w:type="spellEnd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Teo 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>–</w:t>
            </w:r>
            <w:r w:rsidRPr="00171D3C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>đặt lại mật khẩu cho tài khoản Teo.</w:t>
            </w:r>
          </w:p>
          <w:p w:rsidR="003A3738" w:rsidRDefault="003A3738" w:rsidP="00522931">
            <w:pPr>
              <w:pStyle w:val="ListParagraph"/>
              <w:numPr>
                <w:ilvl w:val="1"/>
                <w:numId w:val="2"/>
              </w:numPr>
              <w:tabs>
                <w:tab w:val="left" w:pos="703"/>
                <w:tab w:val="left" w:pos="4391"/>
              </w:tabs>
              <w:spacing w:before="60" w:line="264" w:lineRule="auto"/>
              <w:ind w:left="4571" w:hanging="4230"/>
              <w:contextualSpacing w:val="0"/>
              <w:rPr>
                <w:rFonts w:ascii="Cambria" w:hAnsi="Cambria"/>
                <w:sz w:val="24"/>
                <w:szCs w:val="24"/>
              </w:rPr>
            </w:pPr>
            <w:r w:rsidRPr="007310B6">
              <w:rPr>
                <w:rFonts w:ascii="Cambria" w:hAnsi="Cambria"/>
                <w:sz w:val="24"/>
                <w:szCs w:val="24"/>
              </w:rPr>
              <w:t>Lệnh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>: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passwd</w:t>
            </w:r>
            <w:proofErr w:type="spellEnd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>–</w:t>
            </w:r>
            <w:r w:rsidRPr="00171D3C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>đặt lại mật khẩu cho tài khoản hiện hành.</w:t>
            </w:r>
          </w:p>
          <w:p w:rsidR="00F73274" w:rsidRDefault="00653117" w:rsidP="00445C9A">
            <w:pPr>
              <w:pStyle w:val="ListParagraph"/>
              <w:numPr>
                <w:ilvl w:val="0"/>
                <w:numId w:val="2"/>
              </w:numPr>
              <w:spacing w:before="120" w:line="264" w:lineRule="auto"/>
              <w:ind w:left="331"/>
              <w:contextualSpacing w:val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Lệnh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groupadd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65311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groupmod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, </w:t>
            </w:r>
            <w:proofErr w:type="spellStart"/>
            <w:r w:rsidRPr="0065311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groupdel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–tạo, sửa, xóa group</w:t>
            </w:r>
            <w:r w:rsidR="0011415D">
              <w:rPr>
                <w:rFonts w:ascii="Cambria" w:hAnsi="Cambria"/>
                <w:sz w:val="24"/>
                <w:szCs w:val="24"/>
              </w:rPr>
              <w:t xml:space="preserve">. Các </w:t>
            </w:r>
            <w:r w:rsidR="0011415D" w:rsidRPr="0011415D">
              <w:rPr>
                <w:rFonts w:ascii="Cambria" w:hAnsi="Cambria"/>
                <w:i/>
                <w:sz w:val="24"/>
                <w:szCs w:val="24"/>
              </w:rPr>
              <w:t>option</w:t>
            </w:r>
            <w:r w:rsidR="0011415D">
              <w:rPr>
                <w:rFonts w:ascii="Cambria" w:hAnsi="Cambria"/>
                <w:sz w:val="24"/>
                <w:szCs w:val="24"/>
              </w:rPr>
              <w:t xml:space="preserve"> tương tự nhau.</w:t>
            </w:r>
          </w:p>
          <w:p w:rsidR="00DD496B" w:rsidRPr="00DD496B" w:rsidRDefault="00DD496B" w:rsidP="00445C9A">
            <w:pPr>
              <w:pStyle w:val="ListParagraph"/>
              <w:numPr>
                <w:ilvl w:val="0"/>
                <w:numId w:val="2"/>
              </w:numPr>
              <w:tabs>
                <w:tab w:val="left" w:pos="2503"/>
              </w:tabs>
              <w:spacing w:before="120" w:line="264" w:lineRule="auto"/>
              <w:ind w:left="331"/>
              <w:contextualSpacing w:val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Lệnh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groupmems</w:t>
            </w:r>
            <w:proofErr w:type="spellEnd"/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 xml:space="preserve">: </w:t>
            </w:r>
            <w:r>
              <w:rPr>
                <w:rFonts w:ascii="Cambria" w:eastAsia="Arial" w:hAnsi="Cambria" w:cs="Arial"/>
                <w:color w:val="auto"/>
                <w:sz w:val="24"/>
                <w:szCs w:val="24"/>
              </w:rPr>
              <w:tab/>
              <w:t>- thêm thành viên vào group.</w:t>
            </w:r>
          </w:p>
          <w:p w:rsidR="00AB6AFF" w:rsidRDefault="00AB6AFF" w:rsidP="00522931">
            <w:pPr>
              <w:pStyle w:val="ListParagraph"/>
              <w:numPr>
                <w:ilvl w:val="1"/>
                <w:numId w:val="2"/>
              </w:numPr>
              <w:tabs>
                <w:tab w:val="left" w:pos="703"/>
                <w:tab w:val="left" w:pos="4391"/>
              </w:tabs>
              <w:spacing w:before="60" w:line="264" w:lineRule="auto"/>
              <w:ind w:left="4571" w:hanging="4230"/>
              <w:contextualSpacing w:val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Lệnh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groupmems</w:t>
            </w:r>
            <w:proofErr w:type="spellEnd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-g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sshd</w:t>
            </w:r>
            <w:proofErr w:type="spellEnd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</w:t>
            </w:r>
            <w:r w:rsidR="00B209D4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-a Teo </w:t>
            </w:r>
            <w:r w:rsidR="00DD496B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 xml:space="preserve">– </w:t>
            </w:r>
            <w:r w:rsidR="00B209D4">
              <w:rPr>
                <w:rFonts w:ascii="Cambria" w:hAnsi="Cambria"/>
                <w:sz w:val="24"/>
                <w:szCs w:val="24"/>
              </w:rPr>
              <w:t>thêm (</w:t>
            </w:r>
            <w:r w:rsidR="00B209D4" w:rsidRPr="00B209D4">
              <w:rPr>
                <w:rFonts w:ascii="Cambria" w:hAnsi="Cambria"/>
                <w:i/>
                <w:sz w:val="24"/>
                <w:szCs w:val="24"/>
                <w:u w:val="single"/>
              </w:rPr>
              <w:t>a</w:t>
            </w:r>
            <w:r w:rsidR="00B209D4" w:rsidRPr="00B209D4">
              <w:rPr>
                <w:rFonts w:ascii="Cambria" w:hAnsi="Cambria"/>
                <w:i/>
                <w:sz w:val="24"/>
                <w:szCs w:val="24"/>
              </w:rPr>
              <w:t>dd</w:t>
            </w:r>
            <w:r w:rsidR="00B209D4">
              <w:rPr>
                <w:rFonts w:ascii="Cambria" w:hAnsi="Cambria"/>
                <w:sz w:val="24"/>
                <w:szCs w:val="24"/>
              </w:rPr>
              <w:t>)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DD496B">
              <w:rPr>
                <w:rFonts w:ascii="Cambria" w:eastAsia="Arial" w:hAnsi="Cambria" w:cs="Arial"/>
                <w:color w:val="auto"/>
                <w:sz w:val="24"/>
                <w:szCs w:val="24"/>
              </w:rPr>
              <w:t>user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745F85">
              <w:rPr>
                <w:rFonts w:ascii="Cambria" w:hAnsi="Cambria"/>
                <w:b/>
                <w:i/>
                <w:color w:val="0070C0"/>
                <w:sz w:val="24"/>
                <w:szCs w:val="24"/>
              </w:rPr>
              <w:t>Teo</w:t>
            </w:r>
            <w:r w:rsidRPr="00745F85">
              <w:rPr>
                <w:rFonts w:ascii="Cambria" w:hAnsi="Cambria"/>
                <w:color w:val="0070C0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 xml:space="preserve">vao nhóm </w:t>
            </w:r>
            <w:proofErr w:type="spellStart"/>
            <w:r w:rsidRPr="00745F85">
              <w:rPr>
                <w:rFonts w:ascii="Cambria" w:hAnsi="Cambria"/>
                <w:b/>
                <w:i/>
                <w:color w:val="0070C0"/>
                <w:sz w:val="24"/>
                <w:szCs w:val="24"/>
              </w:rPr>
              <w:t>sshd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.</w:t>
            </w:r>
          </w:p>
          <w:p w:rsidR="00B209D4" w:rsidRDefault="00B209D4" w:rsidP="00522931">
            <w:pPr>
              <w:pStyle w:val="ListParagraph"/>
              <w:numPr>
                <w:ilvl w:val="1"/>
                <w:numId w:val="2"/>
              </w:numPr>
              <w:tabs>
                <w:tab w:val="left" w:pos="703"/>
                <w:tab w:val="left" w:pos="4391"/>
              </w:tabs>
              <w:spacing w:before="60" w:line="264" w:lineRule="auto"/>
              <w:ind w:left="4571" w:hanging="4230"/>
              <w:contextualSpacing w:val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Lệnh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groupmems</w:t>
            </w:r>
            <w:proofErr w:type="spellEnd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-g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sshd</w:t>
            </w:r>
            <w:proofErr w:type="spellEnd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 -d Teo </w:t>
            </w:r>
            <w:r w:rsidR="00DD496B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>– loại bỏ (</w:t>
            </w:r>
            <w:r w:rsidRPr="0053770D">
              <w:rPr>
                <w:rFonts w:ascii="Cambria" w:eastAsia="Arial" w:hAnsi="Cambria" w:cs="Arial"/>
                <w:i/>
                <w:color w:val="auto"/>
                <w:sz w:val="24"/>
                <w:szCs w:val="24"/>
              </w:rPr>
              <w:t>delete</w:t>
            </w:r>
            <w:r>
              <w:rPr>
                <w:rFonts w:ascii="Cambria" w:hAnsi="Cambria"/>
                <w:sz w:val="24"/>
                <w:szCs w:val="24"/>
              </w:rPr>
              <w:t xml:space="preserve">) user </w:t>
            </w:r>
            <w:r w:rsidRPr="00745F85">
              <w:rPr>
                <w:rFonts w:ascii="Cambria" w:hAnsi="Cambria"/>
                <w:b/>
                <w:i/>
                <w:color w:val="0070C0"/>
                <w:sz w:val="24"/>
                <w:szCs w:val="24"/>
              </w:rPr>
              <w:t>Teo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745F85">
              <w:rPr>
                <w:rFonts w:ascii="Cambria" w:hAnsi="Cambria"/>
                <w:sz w:val="24"/>
                <w:szCs w:val="24"/>
              </w:rPr>
              <w:t>khỏi</w:t>
            </w:r>
            <w:r>
              <w:rPr>
                <w:rFonts w:ascii="Cambria" w:hAnsi="Cambria"/>
                <w:sz w:val="24"/>
                <w:szCs w:val="24"/>
              </w:rPr>
              <w:t xml:space="preserve"> nhóm </w:t>
            </w:r>
            <w:proofErr w:type="spellStart"/>
            <w:r w:rsidRPr="00745F85">
              <w:rPr>
                <w:rFonts w:ascii="Cambria" w:hAnsi="Cambria"/>
                <w:b/>
                <w:i/>
                <w:color w:val="0070C0"/>
                <w:sz w:val="24"/>
                <w:szCs w:val="24"/>
              </w:rPr>
              <w:t>sshd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.</w:t>
            </w:r>
          </w:p>
          <w:p w:rsidR="007310B6" w:rsidRDefault="007310B6" w:rsidP="00445C9A">
            <w:pPr>
              <w:pStyle w:val="ListParagraph"/>
              <w:numPr>
                <w:ilvl w:val="0"/>
                <w:numId w:val="2"/>
              </w:numPr>
              <w:tabs>
                <w:tab w:val="left" w:pos="2503"/>
              </w:tabs>
              <w:spacing w:before="120" w:line="264" w:lineRule="auto"/>
              <w:ind w:left="331"/>
              <w:contextualSpacing w:val="0"/>
              <w:rPr>
                <w:rFonts w:ascii="Cambria" w:hAnsi="Cambria"/>
                <w:sz w:val="24"/>
                <w:szCs w:val="24"/>
              </w:rPr>
            </w:pPr>
            <w:r w:rsidRPr="00653117">
              <w:rPr>
                <w:rFonts w:ascii="Cambria" w:hAnsi="Cambria"/>
                <w:sz w:val="24"/>
                <w:szCs w:val="24"/>
              </w:rPr>
              <w:t xml:space="preserve">Lệnh </w:t>
            </w:r>
            <w:proofErr w:type="spellStart"/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delu</w:t>
            </w:r>
            <w:r w:rsidRPr="00653117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ser</w:t>
            </w:r>
            <w:proofErr w:type="spellEnd"/>
            <w:r w:rsidRPr="00653117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>&lt;</w:t>
            </w:r>
            <w:proofErr w:type="spellStart"/>
            <w:r w:rsidRPr="001B6D7A">
              <w:rPr>
                <w:rFonts w:ascii="Cambria" w:hAnsi="Cambria"/>
                <w:i/>
                <w:color w:val="0070C0"/>
                <w:sz w:val="24"/>
                <w:szCs w:val="24"/>
              </w:rPr>
              <w:t>user</w:t>
            </w:r>
            <w:r>
              <w:rPr>
                <w:rFonts w:ascii="Cambria" w:hAnsi="Cambria"/>
                <w:i/>
                <w:color w:val="0070C0"/>
                <w:sz w:val="24"/>
                <w:szCs w:val="24"/>
              </w:rPr>
              <w:t>_name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&gt; &lt;</w:t>
            </w:r>
            <w:proofErr w:type="spellStart"/>
            <w:r>
              <w:rPr>
                <w:rFonts w:ascii="Cambria" w:hAnsi="Cambria"/>
                <w:i/>
                <w:color w:val="0070C0"/>
                <w:sz w:val="24"/>
                <w:szCs w:val="24"/>
              </w:rPr>
              <w:t>group_name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>&gt;</w:t>
            </w:r>
            <w:r>
              <w:rPr>
                <w:rFonts w:ascii="Cambria" w:hAnsi="Cambria"/>
                <w:sz w:val="24"/>
                <w:szCs w:val="24"/>
              </w:rPr>
              <w:tab/>
            </w:r>
            <w:r w:rsidRPr="00653117">
              <w:rPr>
                <w:rFonts w:ascii="Cambria" w:hAnsi="Cambria"/>
                <w:sz w:val="24"/>
                <w:szCs w:val="24"/>
              </w:rPr>
              <w:t xml:space="preserve">– </w:t>
            </w:r>
            <w:r>
              <w:rPr>
                <w:rFonts w:ascii="Cambria" w:hAnsi="Cambria"/>
                <w:sz w:val="24"/>
                <w:szCs w:val="24"/>
              </w:rPr>
              <w:t>loại bỏ</w:t>
            </w:r>
            <w:r w:rsidRPr="00653117">
              <w:rPr>
                <w:rFonts w:ascii="Cambria" w:hAnsi="Cambria"/>
                <w:sz w:val="24"/>
                <w:szCs w:val="24"/>
              </w:rPr>
              <w:t xml:space="preserve"> </w:t>
            </w:r>
            <w:r w:rsidRPr="007310B6">
              <w:rPr>
                <w:rFonts w:ascii="Cambria" w:hAnsi="Cambria"/>
                <w:i/>
                <w:sz w:val="24"/>
                <w:szCs w:val="24"/>
              </w:rPr>
              <w:t>user</w:t>
            </w:r>
            <w:r>
              <w:rPr>
                <w:rFonts w:ascii="Cambria" w:hAnsi="Cambria"/>
                <w:sz w:val="24"/>
                <w:szCs w:val="24"/>
              </w:rPr>
              <w:t xml:space="preserve"> khỏi </w:t>
            </w:r>
            <w:r w:rsidRPr="007310B6">
              <w:rPr>
                <w:rFonts w:ascii="Cambria" w:hAnsi="Cambria"/>
                <w:i/>
                <w:sz w:val="24"/>
                <w:szCs w:val="24"/>
              </w:rPr>
              <w:t>group</w:t>
            </w:r>
            <w:r>
              <w:rPr>
                <w:rFonts w:ascii="Cambria" w:hAnsi="Cambria"/>
                <w:sz w:val="24"/>
                <w:szCs w:val="24"/>
              </w:rPr>
              <w:t>.</w:t>
            </w:r>
          </w:p>
          <w:p w:rsidR="00256973" w:rsidRPr="00256973" w:rsidRDefault="00256973" w:rsidP="00522931">
            <w:pPr>
              <w:pStyle w:val="ListParagraph"/>
              <w:numPr>
                <w:ilvl w:val="0"/>
                <w:numId w:val="2"/>
              </w:numPr>
              <w:tabs>
                <w:tab w:val="left" w:pos="2051"/>
              </w:tabs>
              <w:spacing w:before="120" w:line="264" w:lineRule="auto"/>
              <w:ind w:left="331"/>
              <w:contextualSpacing w:val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Lệnh </w:t>
            </w:r>
            <w:r w:rsidRPr="00256973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id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D919E9" w:rsidRPr="00D919E9">
              <w:rPr>
                <w:rFonts w:ascii="Cambria" w:hAnsi="Cambria"/>
                <w:i/>
                <w:caps/>
                <w:color w:val="FF0000"/>
                <w:sz w:val="24"/>
                <w:szCs w:val="24"/>
              </w:rPr>
              <w:t>user</w:t>
            </w:r>
            <w:r w:rsidR="00D919E9">
              <w:rPr>
                <w:rFonts w:ascii="Cambria" w:hAnsi="Cambria"/>
                <w:i/>
                <w:caps/>
                <w:color w:val="FF0000"/>
                <w:sz w:val="24"/>
                <w:szCs w:val="24"/>
              </w:rPr>
              <w:t>1</w:t>
            </w:r>
            <w:r w:rsidR="00DD496B">
              <w:rPr>
                <w:rFonts w:ascii="Cambria" w:hAnsi="Cambria"/>
                <w:i/>
                <w:caps/>
                <w:color w:val="FF0000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 xml:space="preserve">- </w:t>
            </w:r>
            <w:r w:rsidRPr="00256973">
              <w:rPr>
                <w:rFonts w:ascii="Cambria" w:hAnsi="Cambria"/>
                <w:sz w:val="24"/>
                <w:szCs w:val="24"/>
              </w:rPr>
              <w:t xml:space="preserve">Hiển thị thông tin về </w:t>
            </w:r>
            <w:r w:rsidR="00D919E9" w:rsidRPr="0011415D">
              <w:rPr>
                <w:rFonts w:ascii="Cambria" w:hAnsi="Cambria"/>
                <w:i/>
                <w:color w:val="0070C0"/>
                <w:sz w:val="24"/>
                <w:szCs w:val="24"/>
              </w:rPr>
              <w:t>UID</w:t>
            </w:r>
            <w:r w:rsidR="00D919E9">
              <w:rPr>
                <w:rFonts w:ascii="Cambria" w:hAnsi="Cambria"/>
                <w:sz w:val="24"/>
                <w:szCs w:val="24"/>
              </w:rPr>
              <w:t xml:space="preserve">, </w:t>
            </w:r>
            <w:r w:rsidR="00D919E9" w:rsidRPr="0011415D">
              <w:rPr>
                <w:rFonts w:ascii="Cambria" w:hAnsi="Cambria"/>
                <w:i/>
                <w:color w:val="0070C0"/>
                <w:sz w:val="24"/>
                <w:szCs w:val="24"/>
              </w:rPr>
              <w:t>GID</w:t>
            </w:r>
            <w:r w:rsidR="00D919E9">
              <w:rPr>
                <w:rFonts w:ascii="Cambria" w:hAnsi="Cambria"/>
                <w:sz w:val="24"/>
                <w:szCs w:val="24"/>
              </w:rPr>
              <w:t xml:space="preserve">, các </w:t>
            </w:r>
            <w:r w:rsidR="00D919E9" w:rsidRPr="0011415D">
              <w:rPr>
                <w:rFonts w:ascii="Cambria" w:hAnsi="Cambria"/>
                <w:i/>
                <w:color w:val="0070C0"/>
                <w:sz w:val="24"/>
                <w:szCs w:val="24"/>
              </w:rPr>
              <w:t>sup</w:t>
            </w:r>
            <w:r w:rsidR="00D919E9" w:rsidRPr="00D919E9">
              <w:rPr>
                <w:rFonts w:ascii="Cambria" w:hAnsi="Cambria"/>
                <w:i/>
                <w:sz w:val="24"/>
                <w:szCs w:val="24"/>
              </w:rPr>
              <w:t xml:space="preserve">. </w:t>
            </w:r>
            <w:r w:rsidR="00D919E9" w:rsidRPr="0011415D">
              <w:rPr>
                <w:rFonts w:ascii="Cambria" w:hAnsi="Cambria"/>
                <w:i/>
                <w:color w:val="0070C0"/>
                <w:sz w:val="24"/>
                <w:szCs w:val="24"/>
              </w:rPr>
              <w:t>group</w:t>
            </w:r>
            <w:r w:rsidR="00D919E9">
              <w:rPr>
                <w:rFonts w:ascii="Cambria" w:hAnsi="Cambria"/>
                <w:sz w:val="24"/>
                <w:szCs w:val="24"/>
              </w:rPr>
              <w:t xml:space="preserve"> của</w:t>
            </w:r>
            <w:r w:rsidRPr="00256973">
              <w:rPr>
                <w:rFonts w:ascii="Cambria" w:hAnsi="Cambria"/>
                <w:sz w:val="24"/>
                <w:szCs w:val="24"/>
              </w:rPr>
              <w:t xml:space="preserve"> người dùng</w:t>
            </w:r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D919E9" w:rsidRPr="0011415D">
              <w:rPr>
                <w:rFonts w:ascii="Cambria" w:hAnsi="Cambria"/>
                <w:i/>
                <w:color w:val="0070C0"/>
                <w:sz w:val="24"/>
                <w:szCs w:val="24"/>
              </w:rPr>
              <w:t>USER1</w:t>
            </w:r>
            <w:r w:rsidR="00D919E9">
              <w:rPr>
                <w:rFonts w:ascii="Cambria" w:hAnsi="Cambria"/>
                <w:sz w:val="24"/>
                <w:szCs w:val="24"/>
              </w:rPr>
              <w:t>.</w:t>
            </w:r>
          </w:p>
          <w:p w:rsidR="00256973" w:rsidRPr="00256973" w:rsidRDefault="00256973" w:rsidP="00522931">
            <w:pPr>
              <w:pStyle w:val="ListParagraph"/>
              <w:numPr>
                <w:ilvl w:val="0"/>
                <w:numId w:val="2"/>
              </w:numPr>
              <w:tabs>
                <w:tab w:val="left" w:pos="2051"/>
              </w:tabs>
              <w:spacing w:before="120" w:line="264" w:lineRule="auto"/>
              <w:ind w:left="331"/>
              <w:contextualSpacing w:val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Lệnh </w:t>
            </w:r>
            <w:proofErr w:type="spellStart"/>
            <w:r w:rsidRPr="00256973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whoami</w:t>
            </w:r>
            <w:proofErr w:type="spellEnd"/>
            <w:r>
              <w:rPr>
                <w:rFonts w:ascii="Cambria" w:hAnsi="Cambria"/>
                <w:sz w:val="24"/>
                <w:szCs w:val="24"/>
              </w:rPr>
              <w:t xml:space="preserve"> </w:t>
            </w:r>
            <w:r w:rsidR="00DD496B"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 xml:space="preserve">- </w:t>
            </w:r>
            <w:r w:rsidRPr="00256973">
              <w:rPr>
                <w:rFonts w:ascii="Cambria" w:hAnsi="Cambria"/>
                <w:sz w:val="24"/>
                <w:szCs w:val="24"/>
              </w:rPr>
              <w:t>Hiển thị username của người dùng</w:t>
            </w:r>
            <w:r w:rsidR="001A5D94">
              <w:rPr>
                <w:rFonts w:ascii="Cambria" w:hAnsi="Cambria"/>
                <w:sz w:val="24"/>
                <w:szCs w:val="24"/>
              </w:rPr>
              <w:t xml:space="preserve"> hiện hành.</w:t>
            </w:r>
          </w:p>
          <w:p w:rsidR="00256973" w:rsidRDefault="00256973" w:rsidP="00522931">
            <w:pPr>
              <w:pStyle w:val="ListParagraph"/>
              <w:numPr>
                <w:ilvl w:val="0"/>
                <w:numId w:val="2"/>
              </w:numPr>
              <w:tabs>
                <w:tab w:val="left" w:pos="2051"/>
              </w:tabs>
              <w:spacing w:before="120" w:line="264" w:lineRule="auto"/>
              <w:ind w:left="331"/>
              <w:contextualSpacing w:val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Lệnh </w:t>
            </w:r>
            <w:r w:rsidRPr="00256973"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who</w:t>
            </w:r>
            <w:r w:rsidRPr="00256973"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 xml:space="preserve">- </w:t>
            </w:r>
            <w:r w:rsidR="001A5D94">
              <w:rPr>
                <w:rFonts w:ascii="Cambria" w:hAnsi="Cambria"/>
                <w:sz w:val="24"/>
                <w:szCs w:val="24"/>
              </w:rPr>
              <w:t>Hiển thị</w:t>
            </w:r>
            <w:r w:rsidR="001A5D94" w:rsidRPr="00256973">
              <w:rPr>
                <w:rFonts w:ascii="Cambria" w:hAnsi="Cambria"/>
                <w:sz w:val="24"/>
                <w:szCs w:val="24"/>
              </w:rPr>
              <w:t xml:space="preserve"> thông tin </w:t>
            </w:r>
            <w:r w:rsidR="001A5D94">
              <w:rPr>
                <w:rFonts w:ascii="Cambria" w:hAnsi="Cambria"/>
                <w:sz w:val="24"/>
                <w:szCs w:val="24"/>
              </w:rPr>
              <w:t xml:space="preserve">tất cả người dùng </w:t>
            </w:r>
            <w:r w:rsidR="001A5D94" w:rsidRPr="00256973">
              <w:rPr>
                <w:rFonts w:ascii="Cambria" w:hAnsi="Cambria"/>
                <w:sz w:val="24"/>
                <w:szCs w:val="24"/>
              </w:rPr>
              <w:t xml:space="preserve">đang </w:t>
            </w:r>
            <w:r w:rsidR="001A5D94">
              <w:rPr>
                <w:rFonts w:ascii="Cambria" w:hAnsi="Cambria"/>
                <w:sz w:val="24"/>
                <w:szCs w:val="24"/>
              </w:rPr>
              <w:t xml:space="preserve">đăng nhập </w:t>
            </w:r>
            <w:r w:rsidR="001A5D94" w:rsidRPr="00256973">
              <w:rPr>
                <w:rFonts w:ascii="Cambria" w:hAnsi="Cambria"/>
                <w:sz w:val="24"/>
                <w:szCs w:val="24"/>
              </w:rPr>
              <w:t>hệ thống</w:t>
            </w:r>
            <w:r w:rsidR="001A5D94">
              <w:rPr>
                <w:rFonts w:ascii="Cambria" w:hAnsi="Cambria"/>
                <w:sz w:val="24"/>
                <w:szCs w:val="24"/>
              </w:rPr>
              <w:t xml:space="preserve"> </w:t>
            </w:r>
            <w:r>
              <w:rPr>
                <w:rFonts w:ascii="Cambria" w:hAnsi="Cambria"/>
                <w:sz w:val="24"/>
                <w:szCs w:val="24"/>
              </w:rPr>
              <w:t>Linux.</w:t>
            </w:r>
          </w:p>
          <w:p w:rsidR="00653117" w:rsidRPr="00F73274" w:rsidRDefault="00791875" w:rsidP="00445C9A">
            <w:pPr>
              <w:pStyle w:val="ListParagraph"/>
              <w:numPr>
                <w:ilvl w:val="0"/>
                <w:numId w:val="2"/>
              </w:numPr>
              <w:tabs>
                <w:tab w:val="left" w:pos="2323"/>
              </w:tabs>
              <w:spacing w:before="120" w:line="264" w:lineRule="auto"/>
              <w:ind w:left="331"/>
              <w:contextualSpacing w:val="0"/>
              <w:rPr>
                <w:rFonts w:ascii="Cambria" w:hAnsi="Cambria"/>
                <w:sz w:val="24"/>
                <w:szCs w:val="24"/>
              </w:rPr>
            </w:pPr>
            <w:r>
              <w:rPr>
                <w:rFonts w:ascii="Cambria" w:hAnsi="Cambria"/>
                <w:sz w:val="24"/>
                <w:szCs w:val="24"/>
              </w:rPr>
              <w:t xml:space="preserve">Lệnh 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 xml:space="preserve">su </w:t>
            </w:r>
            <w:r w:rsidRPr="00791875">
              <w:rPr>
                <w:rFonts w:ascii="Cambria" w:eastAsia="Arial" w:hAnsi="Cambria" w:cs="Arial"/>
                <w:b/>
                <w:i/>
                <w:color w:val="auto"/>
                <w:sz w:val="24"/>
                <w:szCs w:val="24"/>
              </w:rPr>
              <w:t>&lt;</w:t>
            </w:r>
            <w:r>
              <w:rPr>
                <w:rFonts w:ascii="Cambria" w:eastAsia="Arial" w:hAnsi="Cambria" w:cs="Arial"/>
                <w:b/>
                <w:i/>
                <w:color w:val="FF0000"/>
                <w:sz w:val="24"/>
                <w:szCs w:val="24"/>
              </w:rPr>
              <w:t>ten_user1</w:t>
            </w:r>
            <w:r w:rsidRPr="00791875">
              <w:rPr>
                <w:rFonts w:ascii="Cambria" w:eastAsia="Arial" w:hAnsi="Cambria" w:cs="Arial"/>
                <w:b/>
                <w:i/>
                <w:color w:val="auto"/>
                <w:sz w:val="24"/>
                <w:szCs w:val="24"/>
              </w:rPr>
              <w:t>&gt;</w:t>
            </w:r>
            <w:r w:rsidRPr="00256973">
              <w:rPr>
                <w:rFonts w:ascii="Cambria" w:hAnsi="Cambria"/>
                <w:sz w:val="24"/>
                <w:szCs w:val="24"/>
              </w:rPr>
              <w:tab/>
            </w:r>
            <w:r>
              <w:rPr>
                <w:rFonts w:ascii="Cambria" w:hAnsi="Cambria"/>
                <w:sz w:val="24"/>
                <w:szCs w:val="24"/>
              </w:rPr>
              <w:t xml:space="preserve">- </w:t>
            </w:r>
            <w:r w:rsidR="00CF7716">
              <w:rPr>
                <w:rFonts w:ascii="Cambria" w:hAnsi="Cambria"/>
                <w:sz w:val="24"/>
                <w:szCs w:val="24"/>
              </w:rPr>
              <w:t>C</w:t>
            </w:r>
            <w:r w:rsidR="001B6D7A">
              <w:rPr>
                <w:rFonts w:ascii="Cambria" w:hAnsi="Cambria"/>
                <w:sz w:val="24"/>
                <w:szCs w:val="24"/>
              </w:rPr>
              <w:t>huyển qua &lt;</w:t>
            </w:r>
            <w:r w:rsidR="001B6D7A" w:rsidRPr="001B6D7A">
              <w:rPr>
                <w:rFonts w:ascii="Cambria" w:hAnsi="Cambria"/>
                <w:i/>
                <w:color w:val="0070C0"/>
                <w:sz w:val="24"/>
                <w:szCs w:val="24"/>
              </w:rPr>
              <w:t>user1</w:t>
            </w:r>
            <w:r w:rsidR="001B6D7A">
              <w:rPr>
                <w:rFonts w:ascii="Cambria" w:hAnsi="Cambria"/>
                <w:sz w:val="24"/>
                <w:szCs w:val="24"/>
              </w:rPr>
              <w:t>&gt; (</w:t>
            </w:r>
            <w:r w:rsidR="001B6D7A" w:rsidRPr="00DD496B">
              <w:rPr>
                <w:rFonts w:ascii="Cambria" w:hAnsi="Cambria"/>
                <w:i/>
                <w:color w:val="0070C0"/>
                <w:sz w:val="24"/>
                <w:szCs w:val="24"/>
              </w:rPr>
              <w:t>switch user</w:t>
            </w:r>
            <w:r w:rsidR="001B6D7A">
              <w:rPr>
                <w:rFonts w:ascii="Cambria" w:hAnsi="Cambria"/>
                <w:sz w:val="24"/>
                <w:szCs w:val="24"/>
              </w:rPr>
              <w:t>). Các lệnh sau đó sẽ được thực thi bằng quyền của &lt;</w:t>
            </w:r>
            <w:r w:rsidR="001B6D7A" w:rsidRPr="001B6D7A">
              <w:rPr>
                <w:rFonts w:ascii="Cambria" w:hAnsi="Cambria"/>
                <w:i/>
                <w:color w:val="0070C0"/>
                <w:sz w:val="24"/>
                <w:szCs w:val="24"/>
              </w:rPr>
              <w:t>user1</w:t>
            </w:r>
            <w:r w:rsidR="001B6D7A">
              <w:rPr>
                <w:rFonts w:ascii="Cambria" w:hAnsi="Cambria"/>
                <w:sz w:val="24"/>
                <w:szCs w:val="24"/>
              </w:rPr>
              <w:t>&gt;</w:t>
            </w:r>
          </w:p>
        </w:tc>
      </w:tr>
    </w:tbl>
    <w:p w:rsidR="007310B6" w:rsidRDefault="007310B6" w:rsidP="00496E60">
      <w:pPr>
        <w:spacing w:after="160" w:line="264" w:lineRule="auto"/>
        <w:rPr>
          <w:rFonts w:ascii="Cambria" w:eastAsia="Arial" w:hAnsi="Cambria" w:cs="Arial"/>
          <w:b/>
          <w:color w:val="00B050"/>
          <w:sz w:val="24"/>
          <w:szCs w:val="24"/>
        </w:rPr>
      </w:pPr>
    </w:p>
    <w:p w:rsidR="004815FD" w:rsidRDefault="004815FD" w:rsidP="00496E60">
      <w:pPr>
        <w:spacing w:after="160" w:line="264" w:lineRule="auto"/>
        <w:rPr>
          <w:rFonts w:ascii="Cambria" w:eastAsia="Arial" w:hAnsi="Cambria" w:cs="Arial"/>
          <w:b/>
          <w:color w:val="00B050"/>
          <w:sz w:val="24"/>
          <w:szCs w:val="24"/>
        </w:rPr>
      </w:pPr>
    </w:p>
    <w:p w:rsidR="001A5D94" w:rsidRPr="0048774A" w:rsidRDefault="0048774A" w:rsidP="00522931">
      <w:pPr>
        <w:tabs>
          <w:tab w:val="left" w:pos="1170"/>
        </w:tabs>
        <w:spacing w:before="240" w:after="120" w:line="264" w:lineRule="auto"/>
        <w:outlineLvl w:val="0"/>
        <w:rPr>
          <w:rFonts w:ascii="Cambria" w:eastAsia="Arial" w:hAnsi="Cambria" w:cs="Arial"/>
          <w:b/>
          <w:caps/>
          <w:color w:val="00B050"/>
          <w:sz w:val="24"/>
          <w:szCs w:val="24"/>
        </w:rPr>
      </w:pPr>
      <w:r w:rsidRPr="0048774A">
        <w:rPr>
          <w:rFonts w:ascii="Cambria" w:eastAsia="Arial" w:hAnsi="Cambria" w:cs="Arial"/>
          <w:b/>
          <w:caps/>
          <w:color w:val="00B050"/>
          <w:sz w:val="24"/>
          <w:szCs w:val="24"/>
        </w:rPr>
        <w:t>Phần thực hành:</w:t>
      </w:r>
    </w:p>
    <w:p w:rsidR="003C3779" w:rsidRPr="00A73902" w:rsidRDefault="00A73902" w:rsidP="00445C9A">
      <w:pPr>
        <w:pStyle w:val="ListParagraph"/>
        <w:numPr>
          <w:ilvl w:val="0"/>
          <w:numId w:val="3"/>
        </w:numPr>
        <w:tabs>
          <w:tab w:val="left" w:pos="1170"/>
        </w:tabs>
        <w:spacing w:before="240" w:after="240" w:line="264" w:lineRule="auto"/>
        <w:contextualSpacing w:val="0"/>
        <w:outlineLvl w:val="1"/>
        <w:rPr>
          <w:rFonts w:ascii="Cambria" w:eastAsia="Arial" w:hAnsi="Cambria" w:cs="Arial"/>
          <w:b/>
          <w:color w:val="auto"/>
          <w:sz w:val="24"/>
          <w:szCs w:val="24"/>
        </w:rPr>
      </w:pPr>
      <w:r w:rsidRPr="00305D48">
        <w:rPr>
          <w:rFonts w:ascii="Cambria" w:eastAsia="Arial" w:hAnsi="Cambria" w:cs="Arial"/>
          <w:b/>
          <w:caps/>
          <w:color w:val="auto"/>
          <w:sz w:val="24"/>
          <w:szCs w:val="24"/>
        </w:rPr>
        <w:t>Tạo và kiểm tra các thông tin t</w:t>
      </w:r>
      <w:r w:rsidR="00221881" w:rsidRPr="00305D48">
        <w:rPr>
          <w:rFonts w:ascii="Cambria" w:eastAsia="Arial" w:hAnsi="Cambria" w:cs="Arial"/>
          <w:b/>
          <w:caps/>
          <w:color w:val="auto"/>
          <w:sz w:val="24"/>
          <w:szCs w:val="24"/>
        </w:rPr>
        <w:t>ài khoản user trên Lin</w:t>
      </w:r>
      <w:r w:rsidR="00305D48">
        <w:rPr>
          <w:rFonts w:ascii="Cambria" w:eastAsia="Arial" w:hAnsi="Cambria" w:cs="Arial"/>
          <w:b/>
          <w:caps/>
          <w:color w:val="auto"/>
          <w:sz w:val="24"/>
          <w:szCs w:val="24"/>
        </w:rPr>
        <w:t>ux</w:t>
      </w:r>
    </w:p>
    <w:p w:rsidR="00B73637" w:rsidRDefault="00B73637" w:rsidP="00445C9A">
      <w:pPr>
        <w:pStyle w:val="ListParagraph"/>
        <w:numPr>
          <w:ilvl w:val="1"/>
          <w:numId w:val="3"/>
        </w:numPr>
        <w:tabs>
          <w:tab w:val="left" w:pos="1170"/>
        </w:tabs>
        <w:spacing w:before="120" w:after="12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Thử nghiệm:</w:t>
      </w:r>
    </w:p>
    <w:p w:rsidR="00B73637" w:rsidRDefault="00B73637" w:rsidP="00445C9A">
      <w:pPr>
        <w:pStyle w:val="ListParagraph"/>
        <w:numPr>
          <w:ilvl w:val="2"/>
          <w:numId w:val="3"/>
        </w:numPr>
        <w:tabs>
          <w:tab w:val="left" w:pos="1170"/>
        </w:tabs>
        <w:spacing w:before="120" w:after="12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Đăng nhập vào máy Linux bằng user </w:t>
      </w:r>
      <w:proofErr w:type="spellStart"/>
      <w:r w:rsidRPr="00B73637">
        <w:rPr>
          <w:rFonts w:ascii="Cambria" w:hAnsi="Cambria"/>
          <w:b/>
          <w:sz w:val="24"/>
          <w:szCs w:val="24"/>
        </w:rPr>
        <w:t>sinhvien</w:t>
      </w:r>
      <w:proofErr w:type="spellEnd"/>
      <w:r>
        <w:rPr>
          <w:rFonts w:ascii="Cambria" w:hAnsi="Cambria"/>
          <w:sz w:val="24"/>
          <w:szCs w:val="24"/>
        </w:rPr>
        <w:t xml:space="preserve"> (password: 123456)</w:t>
      </w:r>
    </w:p>
    <w:p w:rsidR="00B73637" w:rsidRDefault="00B73637" w:rsidP="00445C9A">
      <w:pPr>
        <w:pStyle w:val="ListParagraph"/>
        <w:numPr>
          <w:ilvl w:val="2"/>
          <w:numId w:val="3"/>
        </w:numPr>
        <w:tabs>
          <w:tab w:val="left" w:pos="1170"/>
        </w:tabs>
        <w:spacing w:before="120" w:after="12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Mở </w:t>
      </w:r>
      <w:r w:rsidRPr="00B73637">
        <w:rPr>
          <w:rFonts w:ascii="Cambria" w:hAnsi="Cambria"/>
          <w:i/>
          <w:color w:val="0070C0"/>
          <w:sz w:val="24"/>
          <w:szCs w:val="24"/>
        </w:rPr>
        <w:t>Terminal</w:t>
      </w:r>
      <w:r>
        <w:rPr>
          <w:rFonts w:ascii="Cambria" w:hAnsi="Cambria"/>
          <w:sz w:val="24"/>
          <w:szCs w:val="24"/>
        </w:rPr>
        <w:t xml:space="preserve">. Chạy lệnh: </w:t>
      </w:r>
      <w:proofErr w:type="spellStart"/>
      <w:r>
        <w:rPr>
          <w:rFonts w:ascii="Cambria" w:eastAsia="Arial" w:hAnsi="Cambria" w:cs="Arial"/>
          <w:b/>
          <w:i/>
          <w:color w:val="FF0000"/>
          <w:sz w:val="24"/>
          <w:szCs w:val="24"/>
        </w:rPr>
        <w:t>useradd</w:t>
      </w:r>
      <w:proofErr w:type="spellEnd"/>
      <w:r>
        <w:rPr>
          <w:rFonts w:ascii="Cambria" w:eastAsia="Arial" w:hAnsi="Cambria" w:cs="Arial"/>
          <w:b/>
          <w:i/>
          <w:color w:val="FF0000"/>
          <w:sz w:val="24"/>
          <w:szCs w:val="24"/>
        </w:rPr>
        <w:t xml:space="preserve"> Teo</w:t>
      </w:r>
      <w:r w:rsidRPr="00B73637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(tạo tài khoản </w:t>
      </w:r>
      <w:r w:rsidRPr="00B73637">
        <w:rPr>
          <w:rFonts w:ascii="Cambria" w:hAnsi="Cambria"/>
          <w:i/>
          <w:sz w:val="24"/>
          <w:szCs w:val="24"/>
        </w:rPr>
        <w:t>Teo</w:t>
      </w:r>
      <w:r>
        <w:rPr>
          <w:rFonts w:ascii="Cambria" w:hAnsi="Cambria"/>
          <w:sz w:val="24"/>
          <w:szCs w:val="24"/>
        </w:rPr>
        <w:t>)</w:t>
      </w:r>
    </w:p>
    <w:p w:rsidR="00B73637" w:rsidRPr="00B73637" w:rsidRDefault="00B73637" w:rsidP="00522931">
      <w:pPr>
        <w:pStyle w:val="ListParagraph"/>
        <w:tabs>
          <w:tab w:val="left" w:leader="dot" w:pos="9810"/>
        </w:tabs>
        <w:spacing w:before="120" w:after="120" w:line="264" w:lineRule="auto"/>
        <w:ind w:left="1080"/>
        <w:contextualSpacing w:val="0"/>
        <w:rPr>
          <w:rFonts w:ascii="Cambria" w:eastAsia="Times New Roman" w:hAnsi="Cambria" w:cs="Times New Roman"/>
          <w:color w:val="7030A0"/>
          <w:sz w:val="24"/>
          <w:szCs w:val="24"/>
        </w:rPr>
      </w:pPr>
      <w:r w:rsidRPr="00B73637">
        <w:rPr>
          <w:rFonts w:ascii="Cambria" w:eastAsia="Times New Roman" w:hAnsi="Cambria" w:cs="Times New Roman"/>
          <w:color w:val="auto"/>
          <w:sz w:val="24"/>
          <w:szCs w:val="24"/>
        </w:rPr>
        <w:t>Cho biết lỗi gì xảy ra?</w:t>
      </w:r>
      <w:r>
        <w:rPr>
          <w:rFonts w:ascii="Cambria" w:eastAsia="Times New Roman" w:hAnsi="Cambria" w:cs="Times New Roman"/>
          <w:color w:val="7030A0"/>
          <w:sz w:val="24"/>
          <w:szCs w:val="24"/>
        </w:rPr>
        <w:tab/>
      </w:r>
    </w:p>
    <w:p w:rsidR="00B73637" w:rsidRDefault="00B73637" w:rsidP="00445C9A">
      <w:pPr>
        <w:pStyle w:val="ListParagraph"/>
        <w:numPr>
          <w:ilvl w:val="2"/>
          <w:numId w:val="3"/>
        </w:numPr>
        <w:tabs>
          <w:tab w:val="left" w:pos="1170"/>
        </w:tabs>
        <w:spacing w:before="120" w:after="12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Chạy lệnh: </w:t>
      </w:r>
      <w:proofErr w:type="spellStart"/>
      <w:r>
        <w:rPr>
          <w:rFonts w:ascii="Cambria" w:eastAsia="Arial" w:hAnsi="Cambria" w:cs="Arial"/>
          <w:b/>
          <w:i/>
          <w:color w:val="FF0000"/>
          <w:sz w:val="24"/>
          <w:szCs w:val="24"/>
        </w:rPr>
        <w:t>sudo</w:t>
      </w:r>
      <w:proofErr w:type="spellEnd"/>
      <w:r>
        <w:rPr>
          <w:rFonts w:ascii="Cambria" w:eastAsia="Arial" w:hAnsi="Cambria" w:cs="Arial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Cambria" w:eastAsia="Arial" w:hAnsi="Cambria" w:cs="Arial"/>
          <w:b/>
          <w:i/>
          <w:color w:val="FF0000"/>
          <w:sz w:val="24"/>
          <w:szCs w:val="24"/>
        </w:rPr>
        <w:t>useradd</w:t>
      </w:r>
      <w:proofErr w:type="spellEnd"/>
      <w:r>
        <w:rPr>
          <w:rFonts w:ascii="Cambria" w:eastAsia="Arial" w:hAnsi="Cambria" w:cs="Arial"/>
          <w:b/>
          <w:i/>
          <w:color w:val="FF0000"/>
          <w:sz w:val="24"/>
          <w:szCs w:val="24"/>
        </w:rPr>
        <w:t xml:space="preserve"> Teo</w:t>
      </w:r>
      <w:r w:rsidRPr="00B73637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(thực thi lệnh với tư cách </w:t>
      </w:r>
      <w:r>
        <w:rPr>
          <w:rFonts w:ascii="Cambria" w:hAnsi="Cambria"/>
          <w:i/>
          <w:sz w:val="24"/>
          <w:szCs w:val="24"/>
        </w:rPr>
        <w:t>super user</w:t>
      </w:r>
      <w:r>
        <w:rPr>
          <w:rFonts w:ascii="Cambria" w:hAnsi="Cambria"/>
          <w:sz w:val="24"/>
          <w:szCs w:val="24"/>
        </w:rPr>
        <w:t>).</w:t>
      </w:r>
    </w:p>
    <w:p w:rsidR="00B73637" w:rsidRDefault="00B73637" w:rsidP="00522931">
      <w:pPr>
        <w:pStyle w:val="ListParagraph"/>
        <w:tabs>
          <w:tab w:val="left" w:leader="dot" w:pos="9810"/>
        </w:tabs>
        <w:spacing w:before="120" w:after="120" w:line="264" w:lineRule="auto"/>
        <w:ind w:left="1080"/>
        <w:contextualSpacing w:val="0"/>
        <w:rPr>
          <w:rFonts w:ascii="Cambria" w:eastAsia="Times New Roman" w:hAnsi="Cambria" w:cs="Times New Roman"/>
          <w:color w:val="7030A0"/>
          <w:sz w:val="24"/>
          <w:szCs w:val="24"/>
        </w:rPr>
      </w:pPr>
      <w:r>
        <w:rPr>
          <w:rFonts w:ascii="Cambria" w:eastAsia="Times New Roman" w:hAnsi="Cambria" w:cs="Times New Roman"/>
          <w:color w:val="auto"/>
          <w:sz w:val="24"/>
          <w:szCs w:val="24"/>
        </w:rPr>
        <w:t>Tạo user thành công không</w:t>
      </w:r>
      <w:r w:rsidRPr="00B73637">
        <w:rPr>
          <w:rFonts w:ascii="Cambria" w:eastAsia="Times New Roman" w:hAnsi="Cambria" w:cs="Times New Roman"/>
          <w:color w:val="auto"/>
          <w:sz w:val="24"/>
          <w:szCs w:val="24"/>
        </w:rPr>
        <w:t>?</w:t>
      </w:r>
      <w:r>
        <w:rPr>
          <w:rFonts w:ascii="Cambria" w:eastAsia="Times New Roman" w:hAnsi="Cambria" w:cs="Times New Roman"/>
          <w:color w:val="7030A0"/>
          <w:sz w:val="24"/>
          <w:szCs w:val="24"/>
        </w:rPr>
        <w:tab/>
      </w:r>
    </w:p>
    <w:p w:rsidR="006D57D6" w:rsidRPr="00B73637" w:rsidRDefault="006D57D6" w:rsidP="00B73637">
      <w:pPr>
        <w:pStyle w:val="ListParagraph"/>
        <w:tabs>
          <w:tab w:val="left" w:leader="dot" w:pos="9990"/>
        </w:tabs>
        <w:spacing w:before="120" w:after="120" w:line="264" w:lineRule="auto"/>
        <w:ind w:left="1080"/>
        <w:contextualSpacing w:val="0"/>
        <w:rPr>
          <w:rFonts w:ascii="Cambria" w:eastAsia="Times New Roman" w:hAnsi="Cambria" w:cs="Times New Roman"/>
          <w:color w:val="7030A0"/>
          <w:sz w:val="24"/>
          <w:szCs w:val="24"/>
        </w:rPr>
      </w:pPr>
    </w:p>
    <w:p w:rsidR="00B73637" w:rsidRPr="00B73637" w:rsidRDefault="00373F9A" w:rsidP="00445C9A">
      <w:pPr>
        <w:pStyle w:val="ListParagraph"/>
        <w:numPr>
          <w:ilvl w:val="0"/>
          <w:numId w:val="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before="120" w:after="120" w:line="264" w:lineRule="auto"/>
        <w:ind w:left="72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Để có quyền tạo tài khoản, cần</w:t>
      </w:r>
      <w:r w:rsidR="00B73637">
        <w:rPr>
          <w:rFonts w:ascii="Cambria" w:hAnsi="Cambria"/>
          <w:sz w:val="24"/>
          <w:szCs w:val="24"/>
        </w:rPr>
        <w:t xml:space="preserve"> đăng nhập vào máy Linux bằng user </w:t>
      </w:r>
      <w:proofErr w:type="spellStart"/>
      <w:r w:rsidR="00B73637" w:rsidRPr="00B73637">
        <w:rPr>
          <w:rFonts w:ascii="Cambria" w:hAnsi="Cambria"/>
          <w:b/>
          <w:sz w:val="24"/>
          <w:szCs w:val="24"/>
        </w:rPr>
        <w:t>sinhvien</w:t>
      </w:r>
      <w:proofErr w:type="spellEnd"/>
    </w:p>
    <w:p w:rsidR="00EC0CCA" w:rsidRPr="00E4658F" w:rsidRDefault="00221881" w:rsidP="00445C9A">
      <w:pPr>
        <w:pStyle w:val="ListParagraph"/>
        <w:numPr>
          <w:ilvl w:val="1"/>
          <w:numId w:val="3"/>
        </w:numPr>
        <w:tabs>
          <w:tab w:val="left" w:pos="1170"/>
        </w:tabs>
        <w:spacing w:before="120" w:after="12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 xml:space="preserve">Tạo mới các tài khoản </w:t>
      </w:r>
      <w:r w:rsidRPr="001A5D94">
        <w:rPr>
          <w:rFonts w:ascii="Cambria" w:eastAsia="Times New Roman" w:hAnsi="Cambria" w:cs="Times New Roman"/>
          <w:color w:val="0070C0"/>
          <w:sz w:val="24"/>
          <w:szCs w:val="24"/>
        </w:rPr>
        <w:t>An</w:t>
      </w:r>
      <w:r>
        <w:rPr>
          <w:rFonts w:ascii="Cambria" w:eastAsia="Times New Roman" w:hAnsi="Cambria" w:cs="Times New Roman"/>
          <w:sz w:val="24"/>
          <w:szCs w:val="24"/>
        </w:rPr>
        <w:t xml:space="preserve">, </w:t>
      </w:r>
      <w:r w:rsidRPr="001A5D94">
        <w:rPr>
          <w:rFonts w:ascii="Cambria" w:eastAsia="Times New Roman" w:hAnsi="Cambria" w:cs="Times New Roman"/>
          <w:color w:val="0070C0"/>
          <w:sz w:val="24"/>
          <w:szCs w:val="24"/>
        </w:rPr>
        <w:t>Binh</w:t>
      </w:r>
      <w:r>
        <w:rPr>
          <w:rFonts w:ascii="Cambria" w:eastAsia="Times New Roman" w:hAnsi="Cambria" w:cs="Times New Roman"/>
          <w:sz w:val="24"/>
          <w:szCs w:val="24"/>
        </w:rPr>
        <w:t xml:space="preserve">, </w:t>
      </w:r>
      <w:r w:rsidRPr="001A5D94">
        <w:rPr>
          <w:rFonts w:ascii="Cambria" w:eastAsia="Times New Roman" w:hAnsi="Cambria" w:cs="Times New Roman"/>
          <w:color w:val="0070C0"/>
          <w:sz w:val="24"/>
          <w:szCs w:val="24"/>
        </w:rPr>
        <w:t>Cong</w:t>
      </w:r>
      <w:r>
        <w:rPr>
          <w:rFonts w:ascii="Cambria" w:eastAsia="Times New Roman" w:hAnsi="Cambria" w:cs="Times New Roman"/>
          <w:sz w:val="24"/>
          <w:szCs w:val="24"/>
        </w:rPr>
        <w:t>. Sử dụng các thông số mặc định</w:t>
      </w:r>
      <w:r w:rsidR="00E4658F">
        <w:rPr>
          <w:rFonts w:ascii="Cambria" w:eastAsia="Times New Roman" w:hAnsi="Cambria" w:cs="Times New Roman"/>
          <w:sz w:val="24"/>
          <w:szCs w:val="24"/>
        </w:rPr>
        <w:t xml:space="preserve"> (dùng lệnh tạo user không có </w:t>
      </w:r>
      <w:r w:rsidR="00E4658F" w:rsidRPr="00E4658F">
        <w:rPr>
          <w:rFonts w:ascii="Cambria" w:eastAsia="Times New Roman" w:hAnsi="Cambria" w:cs="Times New Roman"/>
          <w:i/>
          <w:sz w:val="24"/>
          <w:szCs w:val="24"/>
        </w:rPr>
        <w:t>options</w:t>
      </w:r>
      <w:r w:rsidR="00E4658F">
        <w:rPr>
          <w:rFonts w:ascii="Cambria" w:eastAsia="Times New Roman" w:hAnsi="Cambria" w:cs="Times New Roman"/>
          <w:sz w:val="24"/>
          <w:szCs w:val="24"/>
        </w:rPr>
        <w:t>)</w:t>
      </w:r>
      <w:r>
        <w:rPr>
          <w:rFonts w:ascii="Cambria" w:eastAsia="Times New Roman" w:hAnsi="Cambria" w:cs="Times New Roman"/>
          <w:sz w:val="24"/>
          <w:szCs w:val="24"/>
        </w:rPr>
        <w:t>.</w:t>
      </w:r>
    </w:p>
    <w:p w:rsidR="00E4658F" w:rsidRPr="00E4658F" w:rsidRDefault="00E4658F" w:rsidP="00E4658F">
      <w:pPr>
        <w:pStyle w:val="ListParagraph"/>
        <w:tabs>
          <w:tab w:val="left" w:pos="1170"/>
        </w:tabs>
        <w:spacing w:before="120" w:after="120" w:line="264" w:lineRule="auto"/>
        <w:ind w:left="792"/>
        <w:contextualSpacing w:val="0"/>
        <w:rPr>
          <w:rFonts w:ascii="Cambria" w:eastAsia="Times New Roman" w:hAnsi="Cambria" w:cs="Times New Roman"/>
          <w:i/>
          <w:sz w:val="24"/>
          <w:szCs w:val="24"/>
        </w:rPr>
      </w:pPr>
      <w:r w:rsidRPr="00E4658F">
        <w:rPr>
          <w:rFonts w:ascii="Cambria" w:eastAsia="Times New Roman" w:hAnsi="Cambria" w:cs="Times New Roman"/>
          <w:i/>
          <w:sz w:val="24"/>
          <w:szCs w:val="24"/>
        </w:rPr>
        <w:t xml:space="preserve">Sinh viên ghi lại </w:t>
      </w:r>
      <w:r w:rsidR="00E82AFB">
        <w:rPr>
          <w:rFonts w:ascii="Cambria" w:eastAsia="Times New Roman" w:hAnsi="Cambria" w:cs="Times New Roman"/>
          <w:i/>
          <w:sz w:val="24"/>
          <w:szCs w:val="24"/>
        </w:rPr>
        <w:t>3</w:t>
      </w:r>
      <w:r w:rsidRPr="00E4658F">
        <w:rPr>
          <w:rFonts w:ascii="Cambria" w:eastAsia="Times New Roman" w:hAnsi="Cambria" w:cs="Times New Roman"/>
          <w:i/>
          <w:sz w:val="24"/>
          <w:szCs w:val="24"/>
        </w:rPr>
        <w:t xml:space="preserve"> câu lệnh trên vào đây:</w:t>
      </w:r>
    </w:p>
    <w:p w:rsidR="00E4658F" w:rsidRPr="00E4658F" w:rsidRDefault="00E4658F" w:rsidP="00522931">
      <w:pPr>
        <w:pStyle w:val="ListParagraph"/>
        <w:tabs>
          <w:tab w:val="left" w:leader="dot" w:pos="9810"/>
        </w:tabs>
        <w:spacing w:before="120" w:after="120" w:line="264" w:lineRule="auto"/>
        <w:ind w:left="1080"/>
        <w:contextualSpacing w:val="0"/>
        <w:rPr>
          <w:rFonts w:ascii="Cambria" w:eastAsia="Times New Roman" w:hAnsi="Cambria" w:cs="Times New Roman"/>
          <w:color w:val="7030A0"/>
          <w:sz w:val="24"/>
          <w:szCs w:val="24"/>
        </w:rPr>
      </w:pPr>
      <w:r w:rsidRPr="00E4658F">
        <w:rPr>
          <w:rFonts w:ascii="Cambria" w:eastAsia="Times New Roman" w:hAnsi="Cambria" w:cs="Times New Roman"/>
          <w:color w:val="7030A0"/>
          <w:sz w:val="24"/>
          <w:szCs w:val="24"/>
        </w:rPr>
        <w:tab/>
      </w:r>
    </w:p>
    <w:p w:rsidR="00E4658F" w:rsidRPr="00E4658F" w:rsidRDefault="00E4658F" w:rsidP="00522931">
      <w:pPr>
        <w:pStyle w:val="ListParagraph"/>
        <w:tabs>
          <w:tab w:val="left" w:leader="dot" w:pos="9810"/>
        </w:tabs>
        <w:spacing w:before="120" w:after="120" w:line="264" w:lineRule="auto"/>
        <w:ind w:left="1080"/>
        <w:contextualSpacing w:val="0"/>
        <w:rPr>
          <w:rFonts w:ascii="Cambria" w:eastAsia="Times New Roman" w:hAnsi="Cambria" w:cs="Times New Roman"/>
          <w:color w:val="7030A0"/>
          <w:sz w:val="24"/>
          <w:szCs w:val="24"/>
        </w:rPr>
      </w:pPr>
      <w:r w:rsidRPr="00E4658F">
        <w:rPr>
          <w:rFonts w:ascii="Cambria" w:eastAsia="Times New Roman" w:hAnsi="Cambria" w:cs="Times New Roman"/>
          <w:color w:val="7030A0"/>
          <w:sz w:val="24"/>
          <w:szCs w:val="24"/>
        </w:rPr>
        <w:tab/>
      </w:r>
    </w:p>
    <w:p w:rsidR="00E4658F" w:rsidRPr="00E4658F" w:rsidRDefault="00E4658F" w:rsidP="00522931">
      <w:pPr>
        <w:pStyle w:val="ListParagraph"/>
        <w:tabs>
          <w:tab w:val="left" w:leader="dot" w:pos="9810"/>
        </w:tabs>
        <w:spacing w:before="120" w:after="120" w:line="264" w:lineRule="auto"/>
        <w:ind w:left="1080"/>
        <w:contextualSpacing w:val="0"/>
        <w:rPr>
          <w:rFonts w:ascii="Cambria" w:hAnsi="Cambria"/>
          <w:color w:val="7030A0"/>
          <w:sz w:val="24"/>
          <w:szCs w:val="24"/>
        </w:rPr>
      </w:pPr>
      <w:r w:rsidRPr="00E4658F">
        <w:rPr>
          <w:rFonts w:ascii="Cambria" w:eastAsia="Times New Roman" w:hAnsi="Cambria" w:cs="Times New Roman"/>
          <w:color w:val="7030A0"/>
          <w:sz w:val="24"/>
          <w:szCs w:val="24"/>
        </w:rPr>
        <w:tab/>
      </w:r>
    </w:p>
    <w:p w:rsidR="00221881" w:rsidRPr="00221881" w:rsidRDefault="00221881" w:rsidP="00445C9A">
      <w:pPr>
        <w:pStyle w:val="ListParagraph"/>
        <w:numPr>
          <w:ilvl w:val="1"/>
          <w:numId w:val="3"/>
        </w:numPr>
        <w:tabs>
          <w:tab w:val="left" w:pos="1170"/>
        </w:tabs>
        <w:spacing w:before="120" w:after="120" w:line="264" w:lineRule="auto"/>
        <w:contextualSpacing w:val="0"/>
        <w:rPr>
          <w:rFonts w:ascii="Cambria" w:hAnsi="Cambria"/>
          <w:sz w:val="24"/>
          <w:szCs w:val="24"/>
        </w:rPr>
      </w:pPr>
      <w:r w:rsidRPr="00221881">
        <w:rPr>
          <w:rFonts w:ascii="Cambria" w:eastAsia="Times New Roman" w:hAnsi="Cambria" w:cs="Times New Roman"/>
          <w:sz w:val="24"/>
          <w:szCs w:val="24"/>
        </w:rPr>
        <w:lastRenderedPageBreak/>
        <w:t xml:space="preserve">Đặt </w:t>
      </w:r>
      <w:r w:rsidRPr="0011415D">
        <w:rPr>
          <w:rFonts w:ascii="Cambria" w:eastAsia="Times New Roman" w:hAnsi="Cambria" w:cs="Times New Roman"/>
          <w:i/>
          <w:sz w:val="24"/>
          <w:szCs w:val="24"/>
        </w:rPr>
        <w:t>password</w:t>
      </w:r>
      <w:r w:rsidRPr="00221881">
        <w:rPr>
          <w:rFonts w:ascii="Cambria" w:eastAsia="Times New Roman" w:hAnsi="Cambria" w:cs="Times New Roman"/>
          <w:sz w:val="24"/>
          <w:szCs w:val="24"/>
        </w:rPr>
        <w:t xml:space="preserve"> cho các tài khoản trên.</w:t>
      </w:r>
    </w:p>
    <w:p w:rsidR="00E4658F" w:rsidRPr="00E4658F" w:rsidRDefault="00E4658F" w:rsidP="00E4658F">
      <w:pPr>
        <w:pStyle w:val="ListParagraph"/>
        <w:tabs>
          <w:tab w:val="left" w:pos="1170"/>
        </w:tabs>
        <w:spacing w:before="120" w:after="120" w:line="264" w:lineRule="auto"/>
        <w:ind w:left="792"/>
        <w:contextualSpacing w:val="0"/>
        <w:rPr>
          <w:rFonts w:ascii="Cambria" w:eastAsia="Times New Roman" w:hAnsi="Cambria" w:cs="Times New Roman"/>
          <w:i/>
          <w:sz w:val="24"/>
          <w:szCs w:val="24"/>
        </w:rPr>
      </w:pPr>
      <w:r w:rsidRPr="00E4658F">
        <w:rPr>
          <w:rFonts w:ascii="Cambria" w:eastAsia="Times New Roman" w:hAnsi="Cambria" w:cs="Times New Roman"/>
          <w:i/>
          <w:sz w:val="24"/>
          <w:szCs w:val="24"/>
        </w:rPr>
        <w:t xml:space="preserve">Sinh viên ghi lại </w:t>
      </w:r>
      <w:r w:rsidR="00E82AFB">
        <w:rPr>
          <w:rFonts w:ascii="Cambria" w:eastAsia="Times New Roman" w:hAnsi="Cambria" w:cs="Times New Roman"/>
          <w:i/>
          <w:sz w:val="24"/>
          <w:szCs w:val="24"/>
        </w:rPr>
        <w:t>3</w:t>
      </w:r>
      <w:r w:rsidRPr="00E4658F">
        <w:rPr>
          <w:rFonts w:ascii="Cambria" w:eastAsia="Times New Roman" w:hAnsi="Cambria" w:cs="Times New Roman"/>
          <w:i/>
          <w:sz w:val="24"/>
          <w:szCs w:val="24"/>
        </w:rPr>
        <w:t xml:space="preserve"> câu lệnh trên vào đây:</w:t>
      </w:r>
    </w:p>
    <w:p w:rsidR="00E4658F" w:rsidRPr="00E4658F" w:rsidRDefault="00E4658F" w:rsidP="00522931">
      <w:pPr>
        <w:pStyle w:val="ListParagraph"/>
        <w:tabs>
          <w:tab w:val="left" w:leader="dot" w:pos="9810"/>
        </w:tabs>
        <w:spacing w:before="120" w:after="120" w:line="264" w:lineRule="auto"/>
        <w:ind w:left="1080"/>
        <w:contextualSpacing w:val="0"/>
        <w:rPr>
          <w:rFonts w:ascii="Cambria" w:eastAsia="Times New Roman" w:hAnsi="Cambria" w:cs="Times New Roman"/>
          <w:color w:val="7030A0"/>
          <w:sz w:val="24"/>
          <w:szCs w:val="24"/>
        </w:rPr>
      </w:pPr>
      <w:r w:rsidRPr="00E4658F">
        <w:rPr>
          <w:rFonts w:ascii="Cambria" w:eastAsia="Times New Roman" w:hAnsi="Cambria" w:cs="Times New Roman"/>
          <w:color w:val="7030A0"/>
          <w:sz w:val="24"/>
          <w:szCs w:val="24"/>
        </w:rPr>
        <w:tab/>
      </w:r>
    </w:p>
    <w:p w:rsidR="00E4658F" w:rsidRPr="00E4658F" w:rsidRDefault="00E4658F" w:rsidP="00522931">
      <w:pPr>
        <w:pStyle w:val="ListParagraph"/>
        <w:tabs>
          <w:tab w:val="left" w:leader="dot" w:pos="9810"/>
        </w:tabs>
        <w:spacing w:before="120" w:after="120" w:line="264" w:lineRule="auto"/>
        <w:ind w:left="1080"/>
        <w:contextualSpacing w:val="0"/>
        <w:rPr>
          <w:rFonts w:ascii="Cambria" w:eastAsia="Times New Roman" w:hAnsi="Cambria" w:cs="Times New Roman"/>
          <w:color w:val="7030A0"/>
          <w:sz w:val="24"/>
          <w:szCs w:val="24"/>
        </w:rPr>
      </w:pPr>
      <w:r w:rsidRPr="00E4658F">
        <w:rPr>
          <w:rFonts w:ascii="Cambria" w:eastAsia="Times New Roman" w:hAnsi="Cambria" w:cs="Times New Roman"/>
          <w:color w:val="7030A0"/>
          <w:sz w:val="24"/>
          <w:szCs w:val="24"/>
        </w:rPr>
        <w:tab/>
      </w:r>
    </w:p>
    <w:p w:rsidR="00E4658F" w:rsidRPr="00E4658F" w:rsidRDefault="00E4658F" w:rsidP="00522931">
      <w:pPr>
        <w:pStyle w:val="ListParagraph"/>
        <w:tabs>
          <w:tab w:val="left" w:leader="dot" w:pos="9810"/>
        </w:tabs>
        <w:spacing w:before="120" w:after="120" w:line="264" w:lineRule="auto"/>
        <w:ind w:left="1080"/>
        <w:contextualSpacing w:val="0"/>
        <w:rPr>
          <w:rFonts w:ascii="Cambria" w:hAnsi="Cambria"/>
          <w:color w:val="7030A0"/>
          <w:sz w:val="24"/>
          <w:szCs w:val="24"/>
        </w:rPr>
      </w:pPr>
      <w:r w:rsidRPr="00E4658F">
        <w:rPr>
          <w:rFonts w:ascii="Cambria" w:eastAsia="Times New Roman" w:hAnsi="Cambria" w:cs="Times New Roman"/>
          <w:color w:val="7030A0"/>
          <w:sz w:val="24"/>
          <w:szCs w:val="24"/>
        </w:rPr>
        <w:tab/>
      </w:r>
    </w:p>
    <w:p w:rsidR="000C52C9" w:rsidRPr="00E4658F" w:rsidRDefault="000C52C9" w:rsidP="00445C9A">
      <w:pPr>
        <w:pStyle w:val="ListParagraph"/>
        <w:numPr>
          <w:ilvl w:val="1"/>
          <w:numId w:val="3"/>
        </w:numPr>
        <w:tabs>
          <w:tab w:val="left" w:pos="1170"/>
        </w:tabs>
        <w:spacing w:before="120" w:after="12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 xml:space="preserve">Dùng lệnh </w:t>
      </w:r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cat /</w:t>
      </w:r>
      <w:proofErr w:type="spellStart"/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etc</w:t>
      </w:r>
      <w:proofErr w:type="spellEnd"/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/</w:t>
      </w:r>
      <w:proofErr w:type="spellStart"/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passwd</w:t>
      </w:r>
      <w:proofErr w:type="spellEnd"/>
      <w:r w:rsidRPr="00D248F2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sz w:val="24"/>
          <w:szCs w:val="24"/>
        </w:rPr>
        <w:t xml:space="preserve">để xem lại thông tin các tài khoản vừa tạo. </w:t>
      </w:r>
    </w:p>
    <w:p w:rsidR="000C52C9" w:rsidRPr="0011415D" w:rsidRDefault="000C52C9" w:rsidP="000C52C9">
      <w:pPr>
        <w:pStyle w:val="ListParagraph"/>
        <w:spacing w:before="120" w:after="120" w:line="264" w:lineRule="auto"/>
        <w:ind w:left="810"/>
        <w:contextualSpacing w:val="0"/>
        <w:jc w:val="center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>&lt;</w:t>
      </w:r>
      <w:r w:rsidR="00852503">
        <w:rPr>
          <w:rFonts w:ascii="Cambria" w:eastAsia="Times New Roman" w:hAnsi="Cambria" w:cs="Times New Roman"/>
          <w:i/>
          <w:color w:val="7030A0"/>
          <w:sz w:val="24"/>
          <w:szCs w:val="24"/>
        </w:rPr>
        <w:t>dán ảnh</w:t>
      </w:r>
      <w:r w:rsidRPr="008D73DA">
        <w:rPr>
          <w:rFonts w:ascii="Cambria" w:eastAsia="Times New Roman" w:hAnsi="Cambria" w:cs="Times New Roman"/>
          <w:i/>
          <w:color w:val="7030A0"/>
          <w:sz w:val="24"/>
          <w:szCs w:val="24"/>
        </w:rPr>
        <w:t xml:space="preserve"> thông tin của </w:t>
      </w:r>
      <w:r w:rsidR="00E82AFB">
        <w:rPr>
          <w:rFonts w:ascii="Cambria" w:eastAsia="Times New Roman" w:hAnsi="Cambria" w:cs="Times New Roman"/>
          <w:i/>
          <w:color w:val="7030A0"/>
          <w:sz w:val="24"/>
          <w:szCs w:val="24"/>
        </w:rPr>
        <w:t>3</w:t>
      </w:r>
      <w:r w:rsidRPr="008D73DA">
        <w:rPr>
          <w:rFonts w:ascii="Cambria" w:eastAsia="Times New Roman" w:hAnsi="Cambria" w:cs="Times New Roman"/>
          <w:i/>
          <w:color w:val="7030A0"/>
          <w:sz w:val="24"/>
          <w:szCs w:val="24"/>
        </w:rPr>
        <w:t xml:space="preserve"> users đã tạo – dán vào đây</w:t>
      </w:r>
      <w:r>
        <w:rPr>
          <w:rFonts w:ascii="Cambria" w:eastAsia="Times New Roman" w:hAnsi="Cambria" w:cs="Times New Roman"/>
          <w:sz w:val="24"/>
          <w:szCs w:val="24"/>
        </w:rPr>
        <w:t>&gt;</w:t>
      </w:r>
    </w:p>
    <w:p w:rsidR="000C52C9" w:rsidRPr="00E4658F" w:rsidRDefault="000C52C9" w:rsidP="000C52C9">
      <w:pPr>
        <w:spacing w:before="120" w:after="120" w:line="264" w:lineRule="auto"/>
        <w:ind w:left="810"/>
        <w:rPr>
          <w:rFonts w:ascii="Cambria" w:hAnsi="Cambria"/>
          <w:sz w:val="24"/>
          <w:szCs w:val="24"/>
        </w:rPr>
      </w:pPr>
      <w:r w:rsidRPr="00E4658F">
        <w:rPr>
          <w:rFonts w:ascii="Cambria" w:eastAsia="Times New Roman" w:hAnsi="Cambria" w:cs="Times New Roman"/>
          <w:sz w:val="24"/>
          <w:szCs w:val="24"/>
        </w:rPr>
        <w:t>Cho biết:</w:t>
      </w:r>
    </w:p>
    <w:p w:rsidR="000C52C9" w:rsidRDefault="000C52C9" w:rsidP="00453D23">
      <w:pPr>
        <w:pStyle w:val="ListParagraph"/>
        <w:numPr>
          <w:ilvl w:val="0"/>
          <w:numId w:val="7"/>
        </w:numPr>
        <w:tabs>
          <w:tab w:val="left" w:leader="dot" w:pos="9810"/>
        </w:tabs>
        <w:spacing w:before="120" w:after="12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Mã </w:t>
      </w:r>
      <w:r w:rsidR="00A73902">
        <w:rPr>
          <w:rFonts w:ascii="Cambria" w:hAnsi="Cambria"/>
          <w:sz w:val="24"/>
          <w:szCs w:val="24"/>
        </w:rPr>
        <w:t xml:space="preserve">định danh </w:t>
      </w:r>
      <w:r w:rsidRPr="00373F9A">
        <w:rPr>
          <w:rFonts w:ascii="Cambria" w:eastAsia="Arial" w:hAnsi="Cambria" w:cs="Arial"/>
          <w:i/>
          <w:color w:val="0070C0"/>
          <w:sz w:val="24"/>
          <w:szCs w:val="24"/>
        </w:rPr>
        <w:t>user-ID</w:t>
      </w:r>
      <w:r>
        <w:rPr>
          <w:rFonts w:ascii="Cambria" w:hAnsi="Cambria"/>
          <w:sz w:val="24"/>
          <w:szCs w:val="24"/>
        </w:rPr>
        <w:t xml:space="preserve"> của user </w:t>
      </w:r>
      <w:r w:rsidRPr="00E4658F">
        <w:rPr>
          <w:rFonts w:ascii="Cambria" w:hAnsi="Cambria"/>
          <w:b/>
          <w:sz w:val="24"/>
          <w:szCs w:val="24"/>
        </w:rPr>
        <w:t>An</w:t>
      </w:r>
      <w:r>
        <w:rPr>
          <w:rFonts w:ascii="Cambria" w:hAnsi="Cambria"/>
          <w:sz w:val="24"/>
          <w:szCs w:val="24"/>
        </w:rPr>
        <w:t xml:space="preserve">: </w:t>
      </w:r>
      <w:r w:rsidRPr="00E4658F">
        <w:rPr>
          <w:rFonts w:ascii="Cambria" w:hAnsi="Cambria"/>
          <w:sz w:val="24"/>
          <w:szCs w:val="24"/>
        </w:rPr>
        <w:tab/>
      </w:r>
    </w:p>
    <w:p w:rsidR="000C52C9" w:rsidRDefault="000C52C9" w:rsidP="00453D23">
      <w:pPr>
        <w:pStyle w:val="ListParagraph"/>
        <w:numPr>
          <w:ilvl w:val="0"/>
          <w:numId w:val="7"/>
        </w:numPr>
        <w:tabs>
          <w:tab w:val="left" w:leader="dot" w:pos="9810"/>
        </w:tabs>
        <w:spacing w:before="120" w:after="120" w:line="264" w:lineRule="auto"/>
        <w:ind w:left="144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Đường dẫn của </w:t>
      </w:r>
      <w:r w:rsidRPr="00A668BB">
        <w:rPr>
          <w:rFonts w:ascii="Cambria" w:eastAsia="Arial" w:hAnsi="Cambria" w:cs="Arial"/>
          <w:i/>
          <w:color w:val="0070C0"/>
          <w:sz w:val="24"/>
          <w:szCs w:val="24"/>
        </w:rPr>
        <w:t>home directory</w:t>
      </w:r>
      <w:r>
        <w:rPr>
          <w:rFonts w:ascii="Cambria" w:eastAsia="Arial" w:hAnsi="Cambria" w:cs="Arial"/>
          <w:i/>
          <w:color w:val="0070C0"/>
          <w:sz w:val="24"/>
          <w:szCs w:val="24"/>
        </w:rPr>
        <w:t xml:space="preserve"> 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của </w:t>
      </w:r>
      <w:r w:rsidRPr="00E4658F">
        <w:rPr>
          <w:rFonts w:ascii="Cambria" w:eastAsia="Arial" w:hAnsi="Cambria" w:cs="Arial"/>
          <w:b/>
          <w:color w:val="auto"/>
          <w:sz w:val="24"/>
          <w:szCs w:val="24"/>
        </w:rPr>
        <w:t>Binh</w:t>
      </w:r>
      <w:r>
        <w:rPr>
          <w:rFonts w:ascii="Cambria" w:eastAsia="Arial" w:hAnsi="Cambria" w:cs="Arial"/>
          <w:color w:val="auto"/>
          <w:sz w:val="24"/>
          <w:szCs w:val="24"/>
        </w:rPr>
        <w:t>: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:rsidR="000C52C9" w:rsidRPr="002203FE" w:rsidRDefault="000C52C9" w:rsidP="00453D23">
      <w:pPr>
        <w:pStyle w:val="ListParagraph"/>
        <w:numPr>
          <w:ilvl w:val="0"/>
          <w:numId w:val="7"/>
        </w:numPr>
        <w:tabs>
          <w:tab w:val="left" w:leader="dot" w:pos="9810"/>
        </w:tabs>
        <w:spacing w:before="120" w:after="12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Mã </w:t>
      </w:r>
      <w:r w:rsidRPr="00373F9A">
        <w:rPr>
          <w:rFonts w:ascii="Cambria" w:eastAsia="Arial" w:hAnsi="Cambria" w:cs="Arial"/>
          <w:i/>
          <w:color w:val="0070C0"/>
          <w:sz w:val="24"/>
          <w:szCs w:val="24"/>
        </w:rPr>
        <w:t>group-ID</w:t>
      </w:r>
      <w:r>
        <w:rPr>
          <w:rFonts w:ascii="Cambria" w:hAnsi="Cambria"/>
          <w:sz w:val="24"/>
          <w:szCs w:val="24"/>
        </w:rPr>
        <w:t xml:space="preserve"> của user </w:t>
      </w:r>
      <w:r w:rsidRPr="00E4658F">
        <w:rPr>
          <w:rFonts w:ascii="Cambria" w:hAnsi="Cambria"/>
          <w:b/>
          <w:sz w:val="24"/>
          <w:szCs w:val="24"/>
        </w:rPr>
        <w:t>Cong</w:t>
      </w:r>
      <w:r>
        <w:rPr>
          <w:rFonts w:ascii="Cambria" w:hAnsi="Cambria"/>
          <w:sz w:val="24"/>
          <w:szCs w:val="24"/>
        </w:rPr>
        <w:t xml:space="preserve">: </w:t>
      </w:r>
      <w:r w:rsidRPr="00E4658F">
        <w:rPr>
          <w:rFonts w:ascii="Cambria" w:hAnsi="Cambria"/>
          <w:sz w:val="24"/>
          <w:szCs w:val="24"/>
        </w:rPr>
        <w:tab/>
      </w:r>
    </w:p>
    <w:p w:rsidR="000C52C9" w:rsidRDefault="000C52C9" w:rsidP="00453D23">
      <w:pPr>
        <w:pStyle w:val="ListParagraph"/>
        <w:numPr>
          <w:ilvl w:val="0"/>
          <w:numId w:val="7"/>
        </w:numPr>
        <w:tabs>
          <w:tab w:val="left" w:leader="dot" w:pos="9810"/>
        </w:tabs>
        <w:spacing w:before="120" w:after="120" w:line="264" w:lineRule="auto"/>
        <w:ind w:left="144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User </w:t>
      </w:r>
      <w:r w:rsidR="00E82AFB">
        <w:rPr>
          <w:rFonts w:ascii="Cambria" w:eastAsia="Arial" w:hAnsi="Cambria" w:cs="Arial"/>
          <w:b/>
          <w:color w:val="auto"/>
          <w:sz w:val="24"/>
          <w:szCs w:val="24"/>
        </w:rPr>
        <w:t>Cong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có quyền thực các lệnh </w:t>
      </w:r>
      <w:r w:rsidRPr="00373F9A">
        <w:rPr>
          <w:rFonts w:ascii="Cambria" w:eastAsia="Arial" w:hAnsi="Cambria" w:cs="Arial"/>
          <w:i/>
          <w:color w:val="0070C0"/>
          <w:sz w:val="24"/>
          <w:szCs w:val="24"/>
        </w:rPr>
        <w:t>Linux shell</w:t>
      </w:r>
      <w:r>
        <w:rPr>
          <w:rFonts w:ascii="Cambria" w:eastAsia="Arial" w:hAnsi="Cambria" w:cs="Arial"/>
          <w:color w:val="auto"/>
          <w:sz w:val="24"/>
          <w:szCs w:val="24"/>
        </w:rPr>
        <w:t xml:space="preserve"> không</w:t>
      </w:r>
      <w:r w:rsidR="00373F9A">
        <w:rPr>
          <w:rFonts w:ascii="Cambria" w:eastAsia="Arial" w:hAnsi="Cambria" w:cs="Arial"/>
          <w:color w:val="auto"/>
          <w:sz w:val="24"/>
          <w:szCs w:val="24"/>
        </w:rPr>
        <w:t>?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:rsidR="002203FE" w:rsidRPr="0011415D" w:rsidRDefault="002203FE" w:rsidP="00445C9A">
      <w:pPr>
        <w:pStyle w:val="ListParagraph"/>
        <w:numPr>
          <w:ilvl w:val="1"/>
          <w:numId w:val="3"/>
        </w:numPr>
        <w:tabs>
          <w:tab w:val="left" w:pos="1170"/>
        </w:tabs>
        <w:spacing w:before="120" w:after="120" w:line="264" w:lineRule="auto"/>
        <w:contextualSpacing w:val="0"/>
        <w:rPr>
          <w:rFonts w:ascii="Cambria" w:hAnsi="Cambria"/>
          <w:sz w:val="24"/>
          <w:szCs w:val="24"/>
        </w:rPr>
      </w:pPr>
      <w:r w:rsidRPr="0011415D">
        <w:rPr>
          <w:rFonts w:ascii="Cambria" w:eastAsia="Times New Roman" w:hAnsi="Cambria" w:cs="Times New Roman"/>
          <w:sz w:val="24"/>
          <w:szCs w:val="24"/>
        </w:rPr>
        <w:t>Dùng</w:t>
      </w:r>
      <w:r w:rsidRPr="002203FE">
        <w:rPr>
          <w:rFonts w:ascii="Cambria" w:eastAsia="Times New Roman" w:hAnsi="Cambria" w:cs="Times New Roman"/>
          <w:sz w:val="24"/>
          <w:szCs w:val="24"/>
        </w:rPr>
        <w:t xml:space="preserve"> lệnh </w:t>
      </w:r>
      <w:r w:rsidRPr="002203FE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cat /</w:t>
      </w:r>
      <w:proofErr w:type="spellStart"/>
      <w:r w:rsidRPr="002203FE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etc</w:t>
      </w:r>
      <w:proofErr w:type="spellEnd"/>
      <w:r w:rsidRPr="002203FE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/group</w:t>
      </w:r>
      <w:r w:rsidRPr="002203FE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 w:rsidRPr="002203FE">
        <w:rPr>
          <w:rFonts w:ascii="Cambria" w:eastAsia="Times New Roman" w:hAnsi="Cambria" w:cs="Times New Roman"/>
          <w:sz w:val="24"/>
          <w:szCs w:val="24"/>
        </w:rPr>
        <w:t>để xem thông tin các group hệ thống tạo cùng với user.</w:t>
      </w:r>
    </w:p>
    <w:p w:rsidR="008D73DA" w:rsidRPr="0011415D" w:rsidRDefault="008D73DA" w:rsidP="008D73DA">
      <w:pPr>
        <w:pStyle w:val="ListParagraph"/>
        <w:spacing w:before="120" w:after="120" w:line="264" w:lineRule="auto"/>
        <w:ind w:left="810"/>
        <w:contextualSpacing w:val="0"/>
        <w:jc w:val="center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>&lt;</w:t>
      </w:r>
      <w:r w:rsidRPr="008D73DA">
        <w:rPr>
          <w:rFonts w:ascii="Cambria" w:eastAsia="Times New Roman" w:hAnsi="Cambria" w:cs="Times New Roman"/>
          <w:i/>
          <w:color w:val="7030A0"/>
          <w:sz w:val="24"/>
          <w:szCs w:val="24"/>
        </w:rPr>
        <w:t xml:space="preserve">dán thông tin của </w:t>
      </w:r>
      <w:r w:rsidR="00E82AFB">
        <w:rPr>
          <w:rFonts w:ascii="Cambria" w:eastAsia="Times New Roman" w:hAnsi="Cambria" w:cs="Times New Roman"/>
          <w:i/>
          <w:color w:val="7030A0"/>
          <w:sz w:val="24"/>
          <w:szCs w:val="24"/>
        </w:rPr>
        <w:t>3</w:t>
      </w:r>
      <w:r w:rsidRPr="008D73DA">
        <w:rPr>
          <w:rFonts w:ascii="Cambria" w:eastAsia="Times New Roman" w:hAnsi="Cambria" w:cs="Times New Roman"/>
          <w:i/>
          <w:color w:val="7030A0"/>
          <w:sz w:val="24"/>
          <w:szCs w:val="24"/>
        </w:rPr>
        <w:t xml:space="preserve"> group của các users đã tạo</w:t>
      </w:r>
      <w:r>
        <w:rPr>
          <w:rFonts w:ascii="Cambria" w:eastAsia="Times New Roman" w:hAnsi="Cambria" w:cs="Times New Roman"/>
          <w:sz w:val="24"/>
          <w:szCs w:val="24"/>
        </w:rPr>
        <w:t>&gt;</w:t>
      </w:r>
    </w:p>
    <w:p w:rsidR="00A73902" w:rsidRPr="00E4658F" w:rsidRDefault="00A73902" w:rsidP="00A73902">
      <w:pPr>
        <w:spacing w:before="120" w:after="120" w:line="264" w:lineRule="auto"/>
        <w:ind w:left="810"/>
        <w:rPr>
          <w:rFonts w:ascii="Cambria" w:hAnsi="Cambria"/>
          <w:sz w:val="24"/>
          <w:szCs w:val="24"/>
        </w:rPr>
      </w:pPr>
      <w:r w:rsidRPr="00E4658F">
        <w:rPr>
          <w:rFonts w:ascii="Cambria" w:eastAsia="Times New Roman" w:hAnsi="Cambria" w:cs="Times New Roman"/>
          <w:sz w:val="24"/>
          <w:szCs w:val="24"/>
        </w:rPr>
        <w:t>Cho biết:</w:t>
      </w:r>
    </w:p>
    <w:p w:rsidR="00A73902" w:rsidRDefault="00A73902" w:rsidP="00453D23">
      <w:pPr>
        <w:pStyle w:val="ListParagraph"/>
        <w:numPr>
          <w:ilvl w:val="0"/>
          <w:numId w:val="7"/>
        </w:numPr>
        <w:tabs>
          <w:tab w:val="left" w:leader="dot" w:pos="9810"/>
        </w:tabs>
        <w:spacing w:before="120" w:after="12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Mã định danh (</w:t>
      </w:r>
      <w:r w:rsidRPr="00A73902">
        <w:rPr>
          <w:rFonts w:ascii="Cambria" w:hAnsi="Cambria"/>
          <w:i/>
          <w:sz w:val="24"/>
          <w:szCs w:val="24"/>
        </w:rPr>
        <w:t>group-ID</w:t>
      </w:r>
      <w:r>
        <w:rPr>
          <w:rFonts w:ascii="Cambria" w:hAnsi="Cambria"/>
          <w:sz w:val="24"/>
          <w:szCs w:val="24"/>
        </w:rPr>
        <w:t>) của group “</w:t>
      </w:r>
      <w:r>
        <w:rPr>
          <w:rFonts w:ascii="Cambria" w:hAnsi="Cambria"/>
          <w:b/>
          <w:sz w:val="24"/>
          <w:szCs w:val="24"/>
        </w:rPr>
        <w:t>An</w:t>
      </w:r>
      <w:r>
        <w:rPr>
          <w:rFonts w:ascii="Cambria" w:hAnsi="Cambria"/>
          <w:sz w:val="24"/>
          <w:szCs w:val="24"/>
        </w:rPr>
        <w:t xml:space="preserve">”: </w:t>
      </w:r>
      <w:r w:rsidRPr="00E4658F">
        <w:rPr>
          <w:rFonts w:ascii="Cambria" w:hAnsi="Cambria"/>
          <w:sz w:val="24"/>
          <w:szCs w:val="24"/>
        </w:rPr>
        <w:tab/>
      </w:r>
    </w:p>
    <w:p w:rsidR="00A73902" w:rsidRDefault="00A73902" w:rsidP="00453D23">
      <w:pPr>
        <w:pStyle w:val="ListParagraph"/>
        <w:numPr>
          <w:ilvl w:val="0"/>
          <w:numId w:val="7"/>
        </w:numPr>
        <w:tabs>
          <w:tab w:val="left" w:leader="dot" w:pos="9810"/>
        </w:tabs>
        <w:spacing w:before="120" w:after="120" w:line="264" w:lineRule="auto"/>
        <w:ind w:left="144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Thành viên của </w:t>
      </w:r>
      <w:r>
        <w:rPr>
          <w:rFonts w:ascii="Cambria" w:hAnsi="Cambria"/>
          <w:sz w:val="24"/>
          <w:szCs w:val="24"/>
        </w:rPr>
        <w:t>group “</w:t>
      </w:r>
      <w:proofErr w:type="spellStart"/>
      <w:r>
        <w:rPr>
          <w:rFonts w:ascii="Cambria" w:hAnsi="Cambria"/>
          <w:b/>
          <w:sz w:val="24"/>
          <w:szCs w:val="24"/>
        </w:rPr>
        <w:t>sudo</w:t>
      </w:r>
      <w:proofErr w:type="spellEnd"/>
      <w:r>
        <w:rPr>
          <w:rFonts w:ascii="Cambria" w:hAnsi="Cambria"/>
          <w:sz w:val="24"/>
          <w:szCs w:val="24"/>
        </w:rPr>
        <w:t>” gồm những ai?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:rsidR="00A73902" w:rsidRDefault="00A73902" w:rsidP="00453D23">
      <w:pPr>
        <w:pStyle w:val="ListParagraph"/>
        <w:numPr>
          <w:ilvl w:val="0"/>
          <w:numId w:val="7"/>
        </w:numPr>
        <w:tabs>
          <w:tab w:val="left" w:leader="dot" w:pos="9810"/>
        </w:tabs>
        <w:spacing w:before="120" w:after="120" w:line="264" w:lineRule="auto"/>
        <w:ind w:left="1440"/>
        <w:contextualSpacing w:val="0"/>
        <w:rPr>
          <w:rFonts w:ascii="Cambria" w:eastAsia="Arial" w:hAnsi="Cambria" w:cs="Arial"/>
          <w:color w:val="auto"/>
          <w:sz w:val="24"/>
          <w:szCs w:val="24"/>
        </w:rPr>
      </w:pPr>
      <w:r>
        <w:rPr>
          <w:rFonts w:ascii="Cambria" w:eastAsia="Arial" w:hAnsi="Cambria" w:cs="Arial"/>
          <w:color w:val="auto"/>
          <w:sz w:val="24"/>
          <w:szCs w:val="24"/>
        </w:rPr>
        <w:t xml:space="preserve">Thành viên của </w:t>
      </w:r>
      <w:r>
        <w:rPr>
          <w:rFonts w:ascii="Cambria" w:hAnsi="Cambria"/>
          <w:sz w:val="24"/>
          <w:szCs w:val="24"/>
        </w:rPr>
        <w:t>group “</w:t>
      </w:r>
      <w:r>
        <w:rPr>
          <w:rFonts w:ascii="Cambria" w:hAnsi="Cambria"/>
          <w:b/>
          <w:sz w:val="24"/>
          <w:szCs w:val="24"/>
        </w:rPr>
        <w:t>root</w:t>
      </w:r>
      <w:r>
        <w:rPr>
          <w:rFonts w:ascii="Cambria" w:hAnsi="Cambria"/>
          <w:sz w:val="24"/>
          <w:szCs w:val="24"/>
        </w:rPr>
        <w:t>” gồm những ai?</w:t>
      </w:r>
      <w:r>
        <w:rPr>
          <w:rFonts w:ascii="Cambria" w:eastAsia="Arial" w:hAnsi="Cambria" w:cs="Arial"/>
          <w:color w:val="auto"/>
          <w:sz w:val="24"/>
          <w:szCs w:val="24"/>
        </w:rPr>
        <w:tab/>
      </w:r>
    </w:p>
    <w:p w:rsidR="00A73902" w:rsidRDefault="00A73902">
      <w:pPr>
        <w:spacing w:after="160" w:line="259" w:lineRule="auto"/>
        <w:rPr>
          <w:rFonts w:ascii="Cambria" w:hAnsi="Cambria"/>
          <w:sz w:val="24"/>
          <w:szCs w:val="24"/>
        </w:rPr>
      </w:pPr>
    </w:p>
    <w:p w:rsidR="00F6117B" w:rsidRDefault="00221881" w:rsidP="00445C9A">
      <w:pPr>
        <w:pStyle w:val="ListParagraph"/>
        <w:numPr>
          <w:ilvl w:val="0"/>
          <w:numId w:val="3"/>
        </w:numPr>
        <w:tabs>
          <w:tab w:val="left" w:pos="1170"/>
        </w:tabs>
        <w:spacing w:before="120" w:after="120" w:line="264" w:lineRule="auto"/>
        <w:contextualSpacing w:val="0"/>
        <w:outlineLvl w:val="1"/>
        <w:rPr>
          <w:rFonts w:ascii="Cambria" w:eastAsia="Arial" w:hAnsi="Cambria" w:cs="Arial"/>
          <w:color w:val="auto"/>
          <w:sz w:val="24"/>
          <w:szCs w:val="24"/>
        </w:rPr>
      </w:pPr>
      <w:r w:rsidRPr="00305D48">
        <w:rPr>
          <w:rFonts w:ascii="Cambria" w:eastAsia="Arial" w:hAnsi="Cambria" w:cs="Arial"/>
          <w:b/>
          <w:caps/>
          <w:color w:val="auto"/>
          <w:sz w:val="24"/>
          <w:szCs w:val="24"/>
        </w:rPr>
        <w:t>Thực hiện các thao tác hiệu chỉnh tài khoản</w:t>
      </w:r>
      <w:r w:rsidR="00F6117B" w:rsidRPr="001A5D94">
        <w:rPr>
          <w:rFonts w:ascii="Cambria" w:eastAsia="Arial" w:hAnsi="Cambria" w:cs="Arial"/>
          <w:color w:val="auto"/>
          <w:sz w:val="24"/>
          <w:szCs w:val="24"/>
        </w:rPr>
        <w:t>:</w:t>
      </w:r>
    </w:p>
    <w:p w:rsidR="009665DB" w:rsidRDefault="00373F9A" w:rsidP="006E684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170"/>
        </w:tabs>
        <w:spacing w:before="120" w:after="240" w:line="264" w:lineRule="auto"/>
        <w:ind w:left="360"/>
        <w:contextualSpacing w:val="0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sz w:val="24"/>
          <w:szCs w:val="24"/>
        </w:rPr>
        <w:t>Để có quyền hiệu chỉnh tài khoản, cần</w:t>
      </w:r>
      <w:r w:rsidR="009665DB">
        <w:rPr>
          <w:rFonts w:ascii="Cambria" w:hAnsi="Cambria"/>
          <w:sz w:val="24"/>
          <w:szCs w:val="24"/>
        </w:rPr>
        <w:t xml:space="preserve"> đăng nhập vào máy Linux bằng user </w:t>
      </w:r>
      <w:proofErr w:type="spellStart"/>
      <w:r w:rsidR="009665DB" w:rsidRPr="00B73637">
        <w:rPr>
          <w:rFonts w:ascii="Cambria" w:hAnsi="Cambria"/>
          <w:b/>
          <w:sz w:val="24"/>
          <w:szCs w:val="24"/>
        </w:rPr>
        <w:t>sinhvien</w:t>
      </w:r>
      <w:proofErr w:type="spellEnd"/>
    </w:p>
    <w:p w:rsidR="00221881" w:rsidRDefault="00221881" w:rsidP="00445C9A">
      <w:pPr>
        <w:pStyle w:val="ListParagraph"/>
        <w:numPr>
          <w:ilvl w:val="1"/>
          <w:numId w:val="3"/>
        </w:numPr>
        <w:tabs>
          <w:tab w:val="left" w:pos="1170"/>
        </w:tabs>
        <w:spacing w:before="120" w:after="120" w:line="264" w:lineRule="auto"/>
        <w:ind w:left="900" w:hanging="5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Hiệu chỉnh</w:t>
      </w:r>
      <w:r w:rsidR="00CF7716">
        <w:rPr>
          <w:rFonts w:ascii="Cambria" w:hAnsi="Cambria"/>
          <w:sz w:val="24"/>
          <w:szCs w:val="24"/>
        </w:rPr>
        <w:t xml:space="preserve"> </w:t>
      </w:r>
      <w:r w:rsidR="00806F00">
        <w:rPr>
          <w:rFonts w:ascii="Cambria" w:hAnsi="Cambria"/>
          <w:sz w:val="24"/>
          <w:szCs w:val="24"/>
        </w:rPr>
        <w:t xml:space="preserve">thư mục </w:t>
      </w:r>
      <w:r w:rsidR="00EE51C8" w:rsidRPr="00EE51C8">
        <w:rPr>
          <w:rFonts w:ascii="Cambria" w:hAnsi="Cambria"/>
          <w:b/>
          <w:i/>
          <w:color w:val="0070C0"/>
          <w:sz w:val="24"/>
          <w:szCs w:val="24"/>
        </w:rPr>
        <w:t>login</w:t>
      </w:r>
      <w:r w:rsidR="00CF7716" w:rsidRPr="00EE51C8">
        <w:rPr>
          <w:rFonts w:ascii="Cambria" w:hAnsi="Cambria"/>
          <w:b/>
          <w:i/>
          <w:color w:val="0070C0"/>
          <w:sz w:val="24"/>
          <w:szCs w:val="24"/>
        </w:rPr>
        <w:t xml:space="preserve"> shell</w:t>
      </w:r>
      <w:r w:rsidR="00CF7716" w:rsidRPr="00CF7716">
        <w:rPr>
          <w:rFonts w:ascii="Cambria" w:hAnsi="Cambria"/>
          <w:color w:val="0070C0"/>
          <w:sz w:val="24"/>
          <w:szCs w:val="24"/>
        </w:rPr>
        <w:t xml:space="preserve"> </w:t>
      </w:r>
      <w:r w:rsidR="00EE51C8">
        <w:rPr>
          <w:rFonts w:ascii="Cambria" w:hAnsi="Cambria"/>
          <w:sz w:val="24"/>
          <w:szCs w:val="24"/>
        </w:rPr>
        <w:t>của</w:t>
      </w:r>
      <w:r w:rsidR="00CF7716">
        <w:rPr>
          <w:rFonts w:ascii="Cambria" w:hAnsi="Cambria"/>
          <w:sz w:val="24"/>
          <w:szCs w:val="24"/>
        </w:rPr>
        <w:t xml:space="preserve"> user</w:t>
      </w:r>
      <w:r>
        <w:rPr>
          <w:rFonts w:ascii="Cambria" w:hAnsi="Cambria"/>
          <w:sz w:val="24"/>
          <w:szCs w:val="24"/>
        </w:rPr>
        <w:t>:</w:t>
      </w:r>
    </w:p>
    <w:p w:rsidR="00EE51C8" w:rsidRDefault="00EE51C8" w:rsidP="00EE51C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64" w:lineRule="auto"/>
        <w:contextualSpacing w:val="0"/>
        <w:rPr>
          <w:rFonts w:ascii="Cambria" w:hAnsi="Cambria"/>
          <w:sz w:val="24"/>
          <w:szCs w:val="24"/>
        </w:rPr>
      </w:pPr>
      <w:r w:rsidRPr="00EE51C8">
        <w:rPr>
          <w:rFonts w:ascii="Cambria" w:hAnsi="Cambria"/>
          <w:b/>
          <w:i/>
          <w:color w:val="0070C0"/>
          <w:sz w:val="24"/>
          <w:szCs w:val="24"/>
        </w:rPr>
        <w:t>Login shell</w:t>
      </w:r>
      <w:r w:rsidRPr="00EE51C8">
        <w:rPr>
          <w:rFonts w:ascii="Cambria" w:hAnsi="Cambria"/>
          <w:color w:val="0070C0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là thư mục chứa tập lệnh </w:t>
      </w:r>
      <w:r w:rsidRPr="00CF7716">
        <w:rPr>
          <w:rFonts w:ascii="Cambria" w:hAnsi="Cambria"/>
          <w:i/>
          <w:color w:val="0070C0"/>
          <w:sz w:val="24"/>
          <w:szCs w:val="24"/>
        </w:rPr>
        <w:t>Linux shell</w:t>
      </w:r>
      <w:r w:rsidRPr="00CF7716">
        <w:rPr>
          <w:rFonts w:ascii="Cambria" w:hAnsi="Cambria"/>
          <w:color w:val="0070C0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cho </w:t>
      </w:r>
      <w:r w:rsidRPr="00EE51C8">
        <w:rPr>
          <w:rFonts w:ascii="Cambria" w:hAnsi="Cambria"/>
          <w:i/>
          <w:sz w:val="24"/>
          <w:szCs w:val="24"/>
        </w:rPr>
        <w:t>user</w:t>
      </w:r>
      <w:r>
        <w:rPr>
          <w:rFonts w:ascii="Cambria" w:hAnsi="Cambria"/>
          <w:sz w:val="24"/>
          <w:szCs w:val="24"/>
        </w:rPr>
        <w:t xml:space="preserve"> sử dụng mỗi khi đăng nhập vào máy Linux.</w:t>
      </w:r>
    </w:p>
    <w:p w:rsidR="007C4300" w:rsidRDefault="007C4300" w:rsidP="00445C9A">
      <w:pPr>
        <w:pStyle w:val="ListParagraph"/>
        <w:numPr>
          <w:ilvl w:val="2"/>
          <w:numId w:val="3"/>
        </w:numPr>
        <w:tabs>
          <w:tab w:val="left" w:pos="1170"/>
        </w:tabs>
        <w:spacing w:before="120" w:after="12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Thử nghiệm:</w:t>
      </w:r>
    </w:p>
    <w:p w:rsidR="007C4300" w:rsidRDefault="007C4300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Dùng lệnh </w:t>
      </w:r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cat /</w:t>
      </w:r>
      <w:proofErr w:type="spellStart"/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etc</w:t>
      </w:r>
      <w:proofErr w:type="spellEnd"/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/</w:t>
      </w:r>
      <w:proofErr w:type="spellStart"/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passwd</w:t>
      </w:r>
      <w:proofErr w:type="spellEnd"/>
      <w:r w:rsidRPr="00D248F2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sz w:val="24"/>
          <w:szCs w:val="24"/>
        </w:rPr>
        <w:t xml:space="preserve">để thấy user </w:t>
      </w:r>
      <w:r w:rsidRPr="007C4300">
        <w:rPr>
          <w:rFonts w:ascii="Cambria" w:eastAsia="Times New Roman" w:hAnsi="Cambria" w:cs="Times New Roman"/>
          <w:b/>
          <w:sz w:val="24"/>
          <w:szCs w:val="24"/>
        </w:rPr>
        <w:t>An</w:t>
      </w:r>
      <w:r>
        <w:rPr>
          <w:rFonts w:ascii="Cambria" w:eastAsia="Times New Roman" w:hAnsi="Cambria" w:cs="Times New Roman"/>
          <w:sz w:val="24"/>
          <w:szCs w:val="24"/>
        </w:rPr>
        <w:t xml:space="preserve"> được thiết lập </w:t>
      </w:r>
      <w:r w:rsidRPr="007C4300">
        <w:rPr>
          <w:rFonts w:ascii="Cambria" w:eastAsia="Times New Roman" w:hAnsi="Cambria" w:cs="Times New Roman"/>
          <w:i/>
          <w:sz w:val="24"/>
          <w:szCs w:val="24"/>
        </w:rPr>
        <w:t>Login shell</w:t>
      </w:r>
      <w:r>
        <w:rPr>
          <w:rFonts w:ascii="Cambria" w:eastAsia="Times New Roman" w:hAnsi="Cambria" w:cs="Times New Roman"/>
          <w:sz w:val="24"/>
          <w:szCs w:val="24"/>
        </w:rPr>
        <w:t xml:space="preserve"> là: </w:t>
      </w:r>
      <w:r w:rsidRPr="007C4300">
        <w:rPr>
          <w:rFonts w:ascii="Cambria" w:eastAsia="Times New Roman" w:hAnsi="Cambria" w:cs="Times New Roman"/>
          <w:b/>
          <w:color w:val="0070C0"/>
          <w:sz w:val="24"/>
          <w:szCs w:val="24"/>
        </w:rPr>
        <w:t>/bin/</w:t>
      </w:r>
      <w:proofErr w:type="spellStart"/>
      <w:r w:rsidRPr="007C4300">
        <w:rPr>
          <w:rFonts w:ascii="Cambria" w:eastAsia="Times New Roman" w:hAnsi="Cambria" w:cs="Times New Roman"/>
          <w:b/>
          <w:color w:val="0070C0"/>
          <w:sz w:val="24"/>
          <w:szCs w:val="24"/>
        </w:rPr>
        <w:t>sh</w:t>
      </w:r>
      <w:proofErr w:type="spellEnd"/>
    </w:p>
    <w:p w:rsidR="003A3738" w:rsidRDefault="003A3738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Lệnh </w:t>
      </w:r>
      <w:proofErr w:type="spellStart"/>
      <w:r w:rsidRPr="00A8190C">
        <w:rPr>
          <w:rFonts w:ascii="Cambria" w:hAnsi="Cambria"/>
          <w:b/>
          <w:color w:val="FF0000"/>
          <w:sz w:val="24"/>
          <w:szCs w:val="24"/>
        </w:rPr>
        <w:t>whoami</w:t>
      </w:r>
      <w:proofErr w:type="spellEnd"/>
      <w:r w:rsidRPr="00A8190C">
        <w:rPr>
          <w:rFonts w:ascii="Cambria" w:hAnsi="Cambria"/>
          <w:color w:val="FF0000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để xác định tên </w:t>
      </w:r>
      <w:r w:rsidRPr="007C4300">
        <w:rPr>
          <w:rFonts w:ascii="Cambria" w:hAnsi="Cambria"/>
          <w:i/>
          <w:sz w:val="24"/>
          <w:szCs w:val="24"/>
        </w:rPr>
        <w:t>user</w:t>
      </w:r>
      <w:r>
        <w:rPr>
          <w:rFonts w:ascii="Cambria" w:hAnsi="Cambria"/>
          <w:sz w:val="24"/>
          <w:szCs w:val="24"/>
        </w:rPr>
        <w:t xml:space="preserve"> đang thực thi lệnh.</w:t>
      </w:r>
    </w:p>
    <w:p w:rsidR="007C4300" w:rsidRPr="007C4300" w:rsidRDefault="007C4300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Lệnh </w:t>
      </w:r>
      <w:r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su An</w:t>
      </w:r>
      <w:r w:rsidRPr="00D248F2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sz w:val="24"/>
          <w:szCs w:val="24"/>
        </w:rPr>
        <w:t xml:space="preserve">để chuyển </w:t>
      </w:r>
      <w:r w:rsidRPr="007C4300">
        <w:rPr>
          <w:rFonts w:ascii="Cambria" w:eastAsia="Times New Roman" w:hAnsi="Cambria" w:cs="Times New Roman"/>
          <w:i/>
          <w:sz w:val="24"/>
          <w:szCs w:val="24"/>
        </w:rPr>
        <w:t>com</w:t>
      </w:r>
      <w:r w:rsidR="00D439FB">
        <w:rPr>
          <w:rFonts w:ascii="Cambria" w:eastAsia="Times New Roman" w:hAnsi="Cambria" w:cs="Times New Roman"/>
          <w:i/>
          <w:sz w:val="24"/>
          <w:szCs w:val="24"/>
        </w:rPr>
        <w:t>m</w:t>
      </w:r>
      <w:r w:rsidRPr="007C4300">
        <w:rPr>
          <w:rFonts w:ascii="Cambria" w:eastAsia="Times New Roman" w:hAnsi="Cambria" w:cs="Times New Roman"/>
          <w:i/>
          <w:sz w:val="24"/>
          <w:szCs w:val="24"/>
        </w:rPr>
        <w:t>and line</w:t>
      </w:r>
      <w:r>
        <w:rPr>
          <w:rFonts w:ascii="Cambria" w:eastAsia="Times New Roman" w:hAnsi="Cambria" w:cs="Times New Roman"/>
          <w:sz w:val="24"/>
          <w:szCs w:val="24"/>
        </w:rPr>
        <w:t xml:space="preserve"> hiện tại sang user </w:t>
      </w:r>
      <w:r w:rsidRPr="007C4300">
        <w:rPr>
          <w:rFonts w:ascii="Cambria" w:eastAsia="Times New Roman" w:hAnsi="Cambria" w:cs="Times New Roman"/>
          <w:b/>
          <w:sz w:val="24"/>
          <w:szCs w:val="24"/>
        </w:rPr>
        <w:t>An</w:t>
      </w:r>
      <w:r>
        <w:rPr>
          <w:rFonts w:ascii="Cambria" w:eastAsia="Times New Roman" w:hAnsi="Cambria" w:cs="Times New Roman"/>
          <w:sz w:val="24"/>
          <w:szCs w:val="24"/>
        </w:rPr>
        <w:t>.</w:t>
      </w:r>
    </w:p>
    <w:p w:rsidR="00806F00" w:rsidRDefault="00806F00" w:rsidP="00806F00">
      <w:pPr>
        <w:pStyle w:val="ListParagraph"/>
        <w:spacing w:before="60" w:line="264" w:lineRule="auto"/>
        <w:ind w:left="1440"/>
        <w:contextualSpacing w:val="0"/>
        <w:jc w:val="center"/>
        <w:rPr>
          <w:rFonts w:ascii="Cambria" w:hAnsi="Cambria"/>
          <w:sz w:val="24"/>
          <w:szCs w:val="24"/>
        </w:rPr>
      </w:pPr>
      <w:r w:rsidRPr="00806F00">
        <w:rPr>
          <w:rFonts w:ascii="Cambria" w:hAnsi="Cambria"/>
          <w:noProof/>
          <w:sz w:val="24"/>
          <w:szCs w:val="24"/>
        </w:rPr>
        <w:drawing>
          <wp:inline distT="0" distB="0" distL="0" distR="0" wp14:anchorId="279760AD" wp14:editId="2C848284">
            <wp:extent cx="4629796" cy="88594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4300" w:rsidRDefault="007C4300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 xml:space="preserve">User An dùng </w:t>
      </w:r>
      <w:r w:rsidRPr="007C4300">
        <w:rPr>
          <w:rFonts w:ascii="Cambria" w:eastAsia="Times New Roman" w:hAnsi="Cambria" w:cs="Times New Roman"/>
          <w:i/>
          <w:sz w:val="24"/>
          <w:szCs w:val="24"/>
        </w:rPr>
        <w:t>Login shell</w:t>
      </w:r>
      <w:r>
        <w:rPr>
          <w:rFonts w:ascii="Cambria" w:eastAsia="Times New Roman" w:hAnsi="Cambria" w:cs="Times New Roman"/>
          <w:sz w:val="24"/>
          <w:szCs w:val="24"/>
        </w:rPr>
        <w:t xml:space="preserve"> từ thư mục </w:t>
      </w:r>
      <w:r w:rsidRPr="007C4300">
        <w:rPr>
          <w:rFonts w:ascii="Cambria" w:eastAsia="Times New Roman" w:hAnsi="Cambria" w:cs="Times New Roman"/>
          <w:b/>
          <w:color w:val="0070C0"/>
          <w:sz w:val="24"/>
          <w:szCs w:val="24"/>
        </w:rPr>
        <w:t>/bin/</w:t>
      </w:r>
      <w:proofErr w:type="spellStart"/>
      <w:r w:rsidRPr="007C4300">
        <w:rPr>
          <w:rFonts w:ascii="Cambria" w:eastAsia="Times New Roman" w:hAnsi="Cambria" w:cs="Times New Roman"/>
          <w:b/>
          <w:color w:val="0070C0"/>
          <w:sz w:val="24"/>
          <w:szCs w:val="24"/>
        </w:rPr>
        <w:t>sh</w:t>
      </w:r>
      <w:proofErr w:type="spellEnd"/>
      <w:r>
        <w:rPr>
          <w:rFonts w:ascii="Cambria" w:hAnsi="Cambria"/>
          <w:sz w:val="24"/>
          <w:szCs w:val="24"/>
        </w:rPr>
        <w:t xml:space="preserve"> sẽ có nhiều hạn chế. Sinh viên tự check lại </w:t>
      </w:r>
      <w:r w:rsidR="00F97901">
        <w:rPr>
          <w:rFonts w:ascii="Cambria" w:hAnsi="Cambria"/>
          <w:sz w:val="24"/>
          <w:szCs w:val="24"/>
        </w:rPr>
        <w:t xml:space="preserve">vài </w:t>
      </w:r>
      <w:r>
        <w:rPr>
          <w:rFonts w:ascii="Cambria" w:hAnsi="Cambria"/>
          <w:sz w:val="24"/>
          <w:szCs w:val="24"/>
        </w:rPr>
        <w:t>hạn chế liệt kê sau đây:</w:t>
      </w:r>
    </w:p>
    <w:p w:rsidR="007C4300" w:rsidRDefault="007C4300" w:rsidP="00445C9A">
      <w:pPr>
        <w:pStyle w:val="ListParagraph"/>
        <w:numPr>
          <w:ilvl w:val="1"/>
          <w:numId w:val="1"/>
        </w:numPr>
        <w:spacing w:before="6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Dấu nhắc lệnh (</w:t>
      </w:r>
      <w:r w:rsidRPr="007C4300">
        <w:rPr>
          <w:rFonts w:ascii="Cambria" w:hAnsi="Cambria"/>
          <w:i/>
          <w:color w:val="0070C0"/>
          <w:sz w:val="24"/>
          <w:szCs w:val="24"/>
        </w:rPr>
        <w:t>prompt</w:t>
      </w:r>
      <w:r>
        <w:rPr>
          <w:rFonts w:ascii="Cambria" w:hAnsi="Cambria"/>
          <w:sz w:val="24"/>
          <w:szCs w:val="24"/>
        </w:rPr>
        <w:t xml:space="preserve">) chỉ là dấu </w:t>
      </w:r>
      <w:r w:rsidRPr="007C4300">
        <w:rPr>
          <w:rFonts w:ascii="Cambria" w:hAnsi="Cambria"/>
          <w:b/>
          <w:color w:val="0070C0"/>
          <w:sz w:val="24"/>
          <w:szCs w:val="24"/>
        </w:rPr>
        <w:t>$</w:t>
      </w:r>
      <w:r>
        <w:rPr>
          <w:rFonts w:ascii="Cambria" w:hAnsi="Cambria"/>
          <w:sz w:val="24"/>
          <w:szCs w:val="24"/>
        </w:rPr>
        <w:t>. Không thể hiện tên user, tên máy, tên thư mục hiện hành.</w:t>
      </w:r>
    </w:p>
    <w:p w:rsidR="007C4300" w:rsidRDefault="007C4300" w:rsidP="00445C9A">
      <w:pPr>
        <w:pStyle w:val="ListParagraph"/>
        <w:numPr>
          <w:ilvl w:val="1"/>
          <w:numId w:val="1"/>
        </w:numPr>
        <w:spacing w:before="6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Không sử dụng phím mũi tên </w:t>
      </w:r>
      <w:r w:rsidRPr="007C4300">
        <w:rPr>
          <w:rFonts w:ascii="Cambria" w:hAnsi="Cambria"/>
          <w:b/>
          <w:color w:val="0070C0"/>
          <w:sz w:val="24"/>
          <w:szCs w:val="24"/>
        </w:rPr>
        <w:sym w:font="Symbol" w:char="F0AD"/>
      </w:r>
      <w:r>
        <w:rPr>
          <w:rFonts w:ascii="Cambria" w:hAnsi="Cambria"/>
          <w:sz w:val="24"/>
          <w:szCs w:val="24"/>
        </w:rPr>
        <w:t xml:space="preserve">, </w:t>
      </w:r>
      <w:r w:rsidRPr="007C4300">
        <w:rPr>
          <w:rFonts w:ascii="Cambria" w:hAnsi="Cambria"/>
          <w:b/>
          <w:color w:val="0070C0"/>
          <w:sz w:val="24"/>
          <w:szCs w:val="24"/>
        </w:rPr>
        <w:sym w:font="Symbol" w:char="F0AF"/>
      </w:r>
      <w:r>
        <w:rPr>
          <w:rFonts w:ascii="Cambria" w:hAnsi="Cambria"/>
          <w:sz w:val="24"/>
          <w:szCs w:val="24"/>
        </w:rPr>
        <w:t xml:space="preserve"> để duyệt lại các lệnh đã nhập.</w:t>
      </w:r>
    </w:p>
    <w:p w:rsidR="007C4300" w:rsidRDefault="007C4300" w:rsidP="00445C9A">
      <w:pPr>
        <w:pStyle w:val="ListParagraph"/>
        <w:numPr>
          <w:ilvl w:val="1"/>
          <w:numId w:val="1"/>
        </w:numPr>
        <w:spacing w:before="6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Không sử dụng phím </w:t>
      </w:r>
      <w:r w:rsidRPr="007C4300">
        <w:rPr>
          <w:rFonts w:ascii="Cambria" w:hAnsi="Cambria"/>
          <w:b/>
          <w:color w:val="0070C0"/>
          <w:sz w:val="24"/>
          <w:szCs w:val="24"/>
        </w:rPr>
        <w:t>Tab</w:t>
      </w:r>
      <w:r w:rsidRPr="007C4300">
        <w:rPr>
          <w:rFonts w:ascii="Cambria" w:hAnsi="Cambria"/>
          <w:color w:val="0070C0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để nhận gợi ý hoặc hoàn thành nhanh tên các thư mục.</w:t>
      </w:r>
    </w:p>
    <w:p w:rsidR="007C4300" w:rsidRDefault="00806F00" w:rsidP="00445C9A">
      <w:pPr>
        <w:pStyle w:val="ListParagraph"/>
        <w:numPr>
          <w:ilvl w:val="2"/>
          <w:numId w:val="3"/>
        </w:numPr>
        <w:tabs>
          <w:tab w:val="left" w:pos="1170"/>
        </w:tabs>
        <w:spacing w:before="120" w:after="12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Hiệu chỉnh thư mục chứa tập lệnh </w:t>
      </w:r>
      <w:r w:rsidR="00EE51C8">
        <w:rPr>
          <w:rFonts w:ascii="Cambria" w:hAnsi="Cambria"/>
          <w:i/>
          <w:color w:val="0070C0"/>
          <w:sz w:val="24"/>
          <w:szCs w:val="24"/>
        </w:rPr>
        <w:t>login</w:t>
      </w:r>
      <w:r w:rsidRPr="00CF7716">
        <w:rPr>
          <w:rFonts w:ascii="Cambria" w:hAnsi="Cambria"/>
          <w:i/>
          <w:color w:val="0070C0"/>
          <w:sz w:val="24"/>
          <w:szCs w:val="24"/>
        </w:rPr>
        <w:t xml:space="preserve"> shell</w:t>
      </w:r>
      <w:r w:rsidRPr="00CF7716">
        <w:rPr>
          <w:rFonts w:ascii="Cambria" w:hAnsi="Cambria"/>
          <w:color w:val="0070C0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cho user </w:t>
      </w:r>
      <w:r w:rsidRPr="00EE51C8">
        <w:rPr>
          <w:rFonts w:ascii="Cambria" w:hAnsi="Cambria"/>
          <w:b/>
          <w:sz w:val="24"/>
          <w:szCs w:val="24"/>
        </w:rPr>
        <w:t>An</w:t>
      </w:r>
      <w:r>
        <w:rPr>
          <w:rFonts w:ascii="Cambria" w:hAnsi="Cambria"/>
          <w:sz w:val="24"/>
          <w:szCs w:val="24"/>
        </w:rPr>
        <w:t>:</w:t>
      </w:r>
    </w:p>
    <w:p w:rsidR="00806F00" w:rsidRPr="007C4300" w:rsidRDefault="00806F00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Lệnh </w:t>
      </w:r>
      <w:r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 xml:space="preserve">su </w:t>
      </w:r>
      <w:proofErr w:type="spellStart"/>
      <w:r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sinhvien</w:t>
      </w:r>
      <w:proofErr w:type="spellEnd"/>
      <w:r w:rsidRPr="00D248F2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sz w:val="24"/>
          <w:szCs w:val="24"/>
        </w:rPr>
        <w:t xml:space="preserve">để chuyển </w:t>
      </w:r>
      <w:proofErr w:type="spellStart"/>
      <w:r w:rsidRPr="007C4300">
        <w:rPr>
          <w:rFonts w:ascii="Cambria" w:eastAsia="Times New Roman" w:hAnsi="Cambria" w:cs="Times New Roman"/>
          <w:i/>
          <w:sz w:val="24"/>
          <w:szCs w:val="24"/>
        </w:rPr>
        <w:t>comand</w:t>
      </w:r>
      <w:proofErr w:type="spellEnd"/>
      <w:r w:rsidRPr="007C4300">
        <w:rPr>
          <w:rFonts w:ascii="Cambria" w:eastAsia="Times New Roman" w:hAnsi="Cambria" w:cs="Times New Roman"/>
          <w:i/>
          <w:sz w:val="24"/>
          <w:szCs w:val="24"/>
        </w:rPr>
        <w:t xml:space="preserve"> line</w:t>
      </w:r>
      <w:r>
        <w:rPr>
          <w:rFonts w:ascii="Cambria" w:eastAsia="Times New Roman" w:hAnsi="Cambria" w:cs="Times New Roman"/>
          <w:sz w:val="24"/>
          <w:szCs w:val="24"/>
        </w:rPr>
        <w:t xml:space="preserve"> về user </w:t>
      </w:r>
      <w:proofErr w:type="spellStart"/>
      <w:r>
        <w:rPr>
          <w:rFonts w:ascii="Cambria" w:eastAsia="Times New Roman" w:hAnsi="Cambria" w:cs="Times New Roman"/>
          <w:b/>
          <w:sz w:val="24"/>
          <w:szCs w:val="24"/>
        </w:rPr>
        <w:t>sinhvien</w:t>
      </w:r>
      <w:proofErr w:type="spellEnd"/>
      <w:r>
        <w:rPr>
          <w:rFonts w:ascii="Cambria" w:eastAsia="Times New Roman" w:hAnsi="Cambria" w:cs="Times New Roman"/>
          <w:sz w:val="24"/>
          <w:szCs w:val="24"/>
        </w:rPr>
        <w:t xml:space="preserve"> (đây là </w:t>
      </w:r>
      <w:r w:rsidRPr="00806F00">
        <w:rPr>
          <w:rFonts w:ascii="Cambria" w:eastAsia="Times New Roman" w:hAnsi="Cambria" w:cs="Times New Roman"/>
          <w:i/>
          <w:sz w:val="24"/>
          <w:szCs w:val="24"/>
        </w:rPr>
        <w:t>super user</w:t>
      </w:r>
      <w:r>
        <w:rPr>
          <w:rFonts w:ascii="Cambria" w:eastAsia="Times New Roman" w:hAnsi="Cambria" w:cs="Times New Roman"/>
          <w:sz w:val="24"/>
          <w:szCs w:val="24"/>
        </w:rPr>
        <w:t>).</w:t>
      </w:r>
    </w:p>
    <w:p w:rsidR="007C4300" w:rsidRDefault="00806F00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Lệnh </w:t>
      </w:r>
      <w:proofErr w:type="spellStart"/>
      <w:r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sudo</w:t>
      </w:r>
      <w:proofErr w:type="spellEnd"/>
      <w:r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 xml:space="preserve"> </w:t>
      </w:r>
      <w:proofErr w:type="spellStart"/>
      <w:r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usermod</w:t>
      </w:r>
      <w:proofErr w:type="spellEnd"/>
      <w:r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 xml:space="preserve"> -s /bin/bash An</w:t>
      </w:r>
      <w:r w:rsidRPr="00D248F2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sz w:val="24"/>
          <w:szCs w:val="24"/>
        </w:rPr>
        <w:t>để chuyển</w:t>
      </w:r>
      <w:r w:rsidRPr="00806F00"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hiệu chỉnh thư mục chứa tập lệnh </w:t>
      </w:r>
      <w:r w:rsidRPr="00CF7716">
        <w:rPr>
          <w:rFonts w:ascii="Cambria" w:hAnsi="Cambria"/>
          <w:i/>
          <w:color w:val="0070C0"/>
          <w:sz w:val="24"/>
          <w:szCs w:val="24"/>
        </w:rPr>
        <w:t>shell</w:t>
      </w:r>
      <w:r w:rsidRPr="00CF7716">
        <w:rPr>
          <w:rFonts w:ascii="Cambria" w:hAnsi="Cambria"/>
          <w:color w:val="0070C0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cho user An thành </w:t>
      </w:r>
      <w:r w:rsidRPr="007C4300">
        <w:rPr>
          <w:rFonts w:ascii="Cambria" w:eastAsia="Times New Roman" w:hAnsi="Cambria" w:cs="Times New Roman"/>
          <w:b/>
          <w:color w:val="0070C0"/>
          <w:sz w:val="24"/>
          <w:szCs w:val="24"/>
        </w:rPr>
        <w:t>/bin/</w:t>
      </w:r>
      <w:r>
        <w:rPr>
          <w:rFonts w:ascii="Cambria" w:eastAsia="Times New Roman" w:hAnsi="Cambria" w:cs="Times New Roman"/>
          <w:b/>
          <w:color w:val="0070C0"/>
          <w:sz w:val="24"/>
          <w:szCs w:val="24"/>
        </w:rPr>
        <w:t>ba</w:t>
      </w:r>
      <w:r w:rsidRPr="007C4300">
        <w:rPr>
          <w:rFonts w:ascii="Cambria" w:eastAsia="Times New Roman" w:hAnsi="Cambria" w:cs="Times New Roman"/>
          <w:b/>
          <w:color w:val="0070C0"/>
          <w:sz w:val="24"/>
          <w:szCs w:val="24"/>
        </w:rPr>
        <w:t>sh</w:t>
      </w:r>
      <w:r>
        <w:rPr>
          <w:rFonts w:ascii="Cambria" w:hAnsi="Cambria"/>
          <w:sz w:val="24"/>
          <w:szCs w:val="24"/>
        </w:rPr>
        <w:t>.</w:t>
      </w:r>
    </w:p>
    <w:p w:rsidR="00EE51C8" w:rsidRPr="0011415D" w:rsidRDefault="00EE51C8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Dùng lệnh </w:t>
      </w:r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cat /</w:t>
      </w:r>
      <w:proofErr w:type="spellStart"/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etc</w:t>
      </w:r>
      <w:proofErr w:type="spellEnd"/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/</w:t>
      </w:r>
      <w:proofErr w:type="spellStart"/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passwd</w:t>
      </w:r>
      <w:proofErr w:type="spellEnd"/>
      <w:r w:rsidRPr="00D248F2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sz w:val="24"/>
          <w:szCs w:val="24"/>
        </w:rPr>
        <w:t>xem kết quả hiệu chỉnh.</w:t>
      </w:r>
    </w:p>
    <w:p w:rsidR="00806F00" w:rsidRDefault="00EE51C8" w:rsidP="00445C9A">
      <w:pPr>
        <w:pStyle w:val="ListParagraph"/>
        <w:numPr>
          <w:ilvl w:val="2"/>
          <w:numId w:val="3"/>
        </w:numPr>
        <w:tabs>
          <w:tab w:val="left" w:pos="1170"/>
        </w:tabs>
        <w:spacing w:before="120" w:after="12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Thử nghiệ</w:t>
      </w:r>
      <w:r w:rsidR="00852503">
        <w:rPr>
          <w:rFonts w:ascii="Cambria" w:hAnsi="Cambria"/>
          <w:sz w:val="24"/>
          <w:szCs w:val="24"/>
        </w:rPr>
        <w:t xml:space="preserve">m tính năng của </w:t>
      </w:r>
      <w:r>
        <w:rPr>
          <w:rFonts w:ascii="Cambria" w:hAnsi="Cambria"/>
          <w:i/>
          <w:color w:val="0070C0"/>
          <w:sz w:val="24"/>
          <w:szCs w:val="24"/>
        </w:rPr>
        <w:t>login</w:t>
      </w:r>
      <w:r w:rsidRPr="00CF7716">
        <w:rPr>
          <w:rFonts w:ascii="Cambria" w:hAnsi="Cambria"/>
          <w:i/>
          <w:color w:val="0070C0"/>
          <w:sz w:val="24"/>
          <w:szCs w:val="24"/>
        </w:rPr>
        <w:t xml:space="preserve"> shell</w:t>
      </w:r>
      <w:r w:rsidRPr="00CF7716">
        <w:rPr>
          <w:rFonts w:ascii="Cambria" w:hAnsi="Cambria"/>
          <w:color w:val="0070C0"/>
          <w:sz w:val="24"/>
          <w:szCs w:val="24"/>
        </w:rPr>
        <w:t xml:space="preserve"> </w:t>
      </w:r>
      <w:r w:rsidR="00852503" w:rsidRPr="007C4300">
        <w:rPr>
          <w:rFonts w:ascii="Cambria" w:eastAsia="Times New Roman" w:hAnsi="Cambria" w:cs="Times New Roman"/>
          <w:b/>
          <w:color w:val="0070C0"/>
          <w:sz w:val="24"/>
          <w:szCs w:val="24"/>
        </w:rPr>
        <w:t>/bin/</w:t>
      </w:r>
      <w:r w:rsidR="00852503">
        <w:rPr>
          <w:rFonts w:ascii="Cambria" w:eastAsia="Times New Roman" w:hAnsi="Cambria" w:cs="Times New Roman"/>
          <w:b/>
          <w:color w:val="0070C0"/>
          <w:sz w:val="24"/>
          <w:szCs w:val="24"/>
        </w:rPr>
        <w:t>ba</w:t>
      </w:r>
      <w:r w:rsidR="00852503" w:rsidRPr="007C4300">
        <w:rPr>
          <w:rFonts w:ascii="Cambria" w:eastAsia="Times New Roman" w:hAnsi="Cambria" w:cs="Times New Roman"/>
          <w:b/>
          <w:color w:val="0070C0"/>
          <w:sz w:val="24"/>
          <w:szCs w:val="24"/>
        </w:rPr>
        <w:t>sh</w:t>
      </w:r>
      <w:r w:rsidR="00852503">
        <w:rPr>
          <w:rFonts w:ascii="Cambria" w:hAnsi="Cambria"/>
          <w:sz w:val="24"/>
          <w:szCs w:val="24"/>
        </w:rPr>
        <w:t xml:space="preserve"> </w:t>
      </w:r>
      <w:bookmarkStart w:id="0" w:name="_GoBack"/>
      <w:bookmarkEnd w:id="0"/>
      <w:r>
        <w:rPr>
          <w:rFonts w:ascii="Cambria" w:hAnsi="Cambria"/>
          <w:sz w:val="24"/>
          <w:szCs w:val="24"/>
        </w:rPr>
        <w:t xml:space="preserve">của user </w:t>
      </w:r>
      <w:r w:rsidRPr="00EE51C8">
        <w:rPr>
          <w:rFonts w:ascii="Cambria" w:hAnsi="Cambria"/>
          <w:b/>
          <w:sz w:val="24"/>
          <w:szCs w:val="24"/>
        </w:rPr>
        <w:t>An</w:t>
      </w:r>
    </w:p>
    <w:p w:rsidR="00EE51C8" w:rsidRPr="00EE51C8" w:rsidRDefault="00EE51C8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Lệnh </w:t>
      </w:r>
      <w:r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su An</w:t>
      </w:r>
      <w:r w:rsidRPr="00D248F2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sz w:val="24"/>
          <w:szCs w:val="24"/>
        </w:rPr>
        <w:t xml:space="preserve">để chuyển </w:t>
      </w:r>
      <w:proofErr w:type="spellStart"/>
      <w:r w:rsidRPr="007C4300">
        <w:rPr>
          <w:rFonts w:ascii="Cambria" w:eastAsia="Times New Roman" w:hAnsi="Cambria" w:cs="Times New Roman"/>
          <w:i/>
          <w:sz w:val="24"/>
          <w:szCs w:val="24"/>
        </w:rPr>
        <w:t>comand</w:t>
      </w:r>
      <w:proofErr w:type="spellEnd"/>
      <w:r w:rsidRPr="007C4300">
        <w:rPr>
          <w:rFonts w:ascii="Cambria" w:eastAsia="Times New Roman" w:hAnsi="Cambria" w:cs="Times New Roman"/>
          <w:i/>
          <w:sz w:val="24"/>
          <w:szCs w:val="24"/>
        </w:rPr>
        <w:t xml:space="preserve"> line</w:t>
      </w:r>
      <w:r>
        <w:rPr>
          <w:rFonts w:ascii="Cambria" w:eastAsia="Times New Roman" w:hAnsi="Cambria" w:cs="Times New Roman"/>
          <w:sz w:val="24"/>
          <w:szCs w:val="24"/>
        </w:rPr>
        <w:t xml:space="preserve"> hiện tại sang user </w:t>
      </w:r>
      <w:r w:rsidRPr="007C4300">
        <w:rPr>
          <w:rFonts w:ascii="Cambria" w:eastAsia="Times New Roman" w:hAnsi="Cambria" w:cs="Times New Roman"/>
          <w:b/>
          <w:sz w:val="24"/>
          <w:szCs w:val="24"/>
        </w:rPr>
        <w:t>An</w:t>
      </w:r>
      <w:r>
        <w:rPr>
          <w:rFonts w:ascii="Cambria" w:eastAsia="Times New Roman" w:hAnsi="Cambria" w:cs="Times New Roman"/>
          <w:sz w:val="24"/>
          <w:szCs w:val="24"/>
        </w:rPr>
        <w:t>.</w:t>
      </w:r>
    </w:p>
    <w:p w:rsidR="00EE51C8" w:rsidRPr="007C4300" w:rsidRDefault="00EE51C8" w:rsidP="00EE51C8">
      <w:pPr>
        <w:pStyle w:val="ListParagraph"/>
        <w:spacing w:before="60" w:line="264" w:lineRule="auto"/>
        <w:ind w:left="1440"/>
        <w:contextualSpacing w:val="0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&lt;</w:t>
      </w:r>
      <w:r w:rsidRPr="00EE51C8">
        <w:rPr>
          <w:rFonts w:ascii="Cambria" w:hAnsi="Cambria"/>
          <w:i/>
          <w:color w:val="7030A0"/>
          <w:sz w:val="24"/>
          <w:szCs w:val="24"/>
        </w:rPr>
        <w:t>dán ảnh giao diện command line của user An sau hiệu chỉnh</w:t>
      </w:r>
      <w:r>
        <w:rPr>
          <w:rFonts w:ascii="Cambria" w:hAnsi="Cambria"/>
          <w:sz w:val="24"/>
          <w:szCs w:val="24"/>
        </w:rPr>
        <w:t>&gt;</w:t>
      </w:r>
    </w:p>
    <w:p w:rsidR="00EE51C8" w:rsidRDefault="00EE51C8" w:rsidP="00445C9A">
      <w:pPr>
        <w:pStyle w:val="ListParagraph"/>
        <w:numPr>
          <w:ilvl w:val="2"/>
          <w:numId w:val="3"/>
        </w:numPr>
        <w:tabs>
          <w:tab w:val="left" w:pos="1170"/>
        </w:tabs>
        <w:spacing w:before="120" w:after="12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Hiệu chỉnh thư mục </w:t>
      </w:r>
      <w:r>
        <w:rPr>
          <w:rFonts w:ascii="Cambria" w:hAnsi="Cambria"/>
          <w:i/>
          <w:color w:val="0070C0"/>
          <w:sz w:val="24"/>
          <w:szCs w:val="24"/>
        </w:rPr>
        <w:t>login</w:t>
      </w:r>
      <w:r w:rsidRPr="00CF7716">
        <w:rPr>
          <w:rFonts w:ascii="Cambria" w:hAnsi="Cambria"/>
          <w:i/>
          <w:color w:val="0070C0"/>
          <w:sz w:val="24"/>
          <w:szCs w:val="24"/>
        </w:rPr>
        <w:t xml:space="preserve"> shell</w:t>
      </w:r>
      <w:r w:rsidRPr="00CF7716">
        <w:rPr>
          <w:rFonts w:ascii="Cambria" w:hAnsi="Cambria"/>
          <w:color w:val="0070C0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cho user </w:t>
      </w:r>
      <w:r>
        <w:rPr>
          <w:rFonts w:ascii="Cambria" w:hAnsi="Cambria"/>
          <w:b/>
          <w:sz w:val="24"/>
          <w:szCs w:val="24"/>
        </w:rPr>
        <w:t>Binh, Cong, Dung</w:t>
      </w:r>
      <w:r w:rsidRPr="00EE51C8">
        <w:rPr>
          <w:rFonts w:ascii="Cambria" w:hAnsi="Cambria"/>
          <w:sz w:val="24"/>
          <w:szCs w:val="24"/>
        </w:rPr>
        <w:t xml:space="preserve"> về</w:t>
      </w:r>
      <w:r>
        <w:rPr>
          <w:rFonts w:ascii="Cambria" w:hAnsi="Cambria"/>
          <w:sz w:val="24"/>
          <w:szCs w:val="24"/>
        </w:rPr>
        <w:t xml:space="preserve"> </w:t>
      </w:r>
      <w:r w:rsidRPr="00EE51C8">
        <w:rPr>
          <w:rFonts w:ascii="Cambria" w:hAnsi="Cambria"/>
          <w:b/>
          <w:color w:val="0070C0"/>
          <w:sz w:val="24"/>
          <w:szCs w:val="24"/>
        </w:rPr>
        <w:t>/bin/bash</w:t>
      </w:r>
    </w:p>
    <w:p w:rsidR="00EE51C8" w:rsidRPr="0011415D" w:rsidRDefault="00EE51C8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Dùng lệnh </w:t>
      </w:r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cat /</w:t>
      </w:r>
      <w:proofErr w:type="spellStart"/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etc</w:t>
      </w:r>
      <w:proofErr w:type="spellEnd"/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/</w:t>
      </w:r>
      <w:proofErr w:type="spellStart"/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passwd</w:t>
      </w:r>
      <w:proofErr w:type="spellEnd"/>
      <w:r w:rsidRPr="00D248F2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sz w:val="24"/>
          <w:szCs w:val="24"/>
        </w:rPr>
        <w:t>xem kết quả hiệu chỉnh.</w:t>
      </w:r>
    </w:p>
    <w:p w:rsidR="00EE51C8" w:rsidRPr="007C4300" w:rsidRDefault="00EE51C8" w:rsidP="00EE51C8">
      <w:pPr>
        <w:pStyle w:val="ListParagraph"/>
        <w:spacing w:before="60" w:line="264" w:lineRule="auto"/>
        <w:ind w:left="1440"/>
        <w:contextualSpacing w:val="0"/>
        <w:jc w:val="center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&lt;</w:t>
      </w:r>
      <w:r w:rsidRPr="00EE51C8">
        <w:rPr>
          <w:rFonts w:ascii="Cambria" w:hAnsi="Cambria"/>
          <w:i/>
          <w:color w:val="7030A0"/>
          <w:sz w:val="24"/>
          <w:szCs w:val="24"/>
        </w:rPr>
        <w:t xml:space="preserve">dán ảnh </w:t>
      </w:r>
      <w:r>
        <w:rPr>
          <w:rFonts w:ascii="Cambria" w:hAnsi="Cambria"/>
          <w:i/>
          <w:color w:val="7030A0"/>
          <w:sz w:val="24"/>
          <w:szCs w:val="24"/>
        </w:rPr>
        <w:t>kết quả</w:t>
      </w:r>
      <w:r w:rsidRPr="00EE51C8">
        <w:rPr>
          <w:rFonts w:ascii="Cambria" w:hAnsi="Cambria"/>
          <w:i/>
          <w:color w:val="7030A0"/>
          <w:sz w:val="24"/>
          <w:szCs w:val="24"/>
        </w:rPr>
        <w:t xml:space="preserve"> sau hiệu chỉnh</w:t>
      </w:r>
      <w:r>
        <w:rPr>
          <w:rFonts w:ascii="Cambria" w:hAnsi="Cambria"/>
          <w:i/>
          <w:color w:val="7030A0"/>
          <w:sz w:val="24"/>
          <w:szCs w:val="24"/>
        </w:rPr>
        <w:t xml:space="preserve"> của các user trên</w:t>
      </w:r>
      <w:r>
        <w:rPr>
          <w:rFonts w:ascii="Cambria" w:hAnsi="Cambria"/>
          <w:sz w:val="24"/>
          <w:szCs w:val="24"/>
        </w:rPr>
        <w:t>&gt;</w:t>
      </w:r>
    </w:p>
    <w:p w:rsidR="00EE51C8" w:rsidRDefault="00EE51C8" w:rsidP="00445C9A">
      <w:pPr>
        <w:pStyle w:val="ListParagraph"/>
        <w:numPr>
          <w:ilvl w:val="1"/>
          <w:numId w:val="3"/>
        </w:numPr>
        <w:tabs>
          <w:tab w:val="left" w:pos="1170"/>
        </w:tabs>
        <w:spacing w:before="120" w:after="120" w:line="264" w:lineRule="auto"/>
        <w:ind w:left="900" w:hanging="5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Hiệu chỉnh </w:t>
      </w:r>
      <w:r w:rsidRPr="00EE51C8">
        <w:rPr>
          <w:rFonts w:ascii="Cambria" w:hAnsi="Cambria"/>
          <w:b/>
          <w:i/>
          <w:color w:val="0070C0"/>
          <w:sz w:val="24"/>
          <w:szCs w:val="24"/>
        </w:rPr>
        <w:t>home directory</w:t>
      </w:r>
      <w:r w:rsidRPr="00EE51C8">
        <w:rPr>
          <w:rFonts w:ascii="Cambria" w:hAnsi="Cambria"/>
          <w:color w:val="0070C0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>của user:</w:t>
      </w:r>
    </w:p>
    <w:p w:rsidR="006E684B" w:rsidRDefault="006E684B" w:rsidP="00445C9A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line="264" w:lineRule="auto"/>
        <w:ind w:left="108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b/>
          <w:i/>
          <w:color w:val="0070C0"/>
          <w:sz w:val="24"/>
          <w:szCs w:val="24"/>
        </w:rPr>
        <w:t>H</w:t>
      </w:r>
      <w:r w:rsidRPr="00EE51C8">
        <w:rPr>
          <w:rFonts w:ascii="Cambria" w:hAnsi="Cambria"/>
          <w:b/>
          <w:i/>
          <w:color w:val="0070C0"/>
          <w:sz w:val="24"/>
          <w:szCs w:val="24"/>
        </w:rPr>
        <w:t>ome directory</w:t>
      </w:r>
      <w:r w:rsidRPr="00EE51C8">
        <w:rPr>
          <w:rFonts w:ascii="Cambria" w:hAnsi="Cambria"/>
          <w:color w:val="0070C0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là thư mục mà user có toàn quyền truy cập (đọc / ghi / xóa / sửa…). </w:t>
      </w:r>
    </w:p>
    <w:p w:rsidR="006E684B" w:rsidRDefault="006E684B" w:rsidP="00445C9A">
      <w:pPr>
        <w:pStyle w:val="ListParagraph"/>
        <w:numPr>
          <w:ilvl w:val="0"/>
          <w:numId w:val="8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60" w:line="264" w:lineRule="auto"/>
        <w:ind w:left="108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Mỗi user có 1 </w:t>
      </w:r>
      <w:r>
        <w:rPr>
          <w:rFonts w:ascii="Cambria" w:hAnsi="Cambria"/>
          <w:i/>
          <w:sz w:val="24"/>
          <w:szCs w:val="24"/>
        </w:rPr>
        <w:t>Home directory</w:t>
      </w:r>
      <w:r>
        <w:rPr>
          <w:rFonts w:ascii="Cambria" w:hAnsi="Cambria"/>
          <w:sz w:val="24"/>
          <w:szCs w:val="24"/>
        </w:rPr>
        <w:t xml:space="preserve"> riêng.</w:t>
      </w:r>
    </w:p>
    <w:p w:rsidR="006E684B" w:rsidRPr="00E133B1" w:rsidRDefault="006E684B" w:rsidP="00445C9A">
      <w:pPr>
        <w:pStyle w:val="ListParagraph"/>
        <w:numPr>
          <w:ilvl w:val="2"/>
          <w:numId w:val="3"/>
        </w:numPr>
        <w:tabs>
          <w:tab w:val="left" w:pos="1170"/>
        </w:tabs>
        <w:spacing w:before="120" w:after="120" w:line="264" w:lineRule="auto"/>
        <w:contextualSpacing w:val="0"/>
        <w:rPr>
          <w:rFonts w:ascii="Cambria" w:hAnsi="Cambria"/>
          <w:sz w:val="24"/>
          <w:szCs w:val="24"/>
        </w:rPr>
      </w:pPr>
      <w:r w:rsidRPr="00E133B1">
        <w:rPr>
          <w:rFonts w:ascii="Cambria" w:hAnsi="Cambria"/>
          <w:sz w:val="24"/>
          <w:szCs w:val="24"/>
        </w:rPr>
        <w:t xml:space="preserve">Dùng lệnh </w:t>
      </w:r>
      <w:proofErr w:type="spellStart"/>
      <w:r w:rsidR="006D57D6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sudo</w:t>
      </w:r>
      <w:proofErr w:type="spellEnd"/>
      <w:r w:rsidR="006D57D6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="006D57D6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m</w:t>
      </w:r>
      <w:r w:rsidR="00E133B1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kdir</w:t>
      </w:r>
      <w:proofErr w:type="spellEnd"/>
      <w:r w:rsidR="00E133B1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 xml:space="preserve"> </w:t>
      </w:r>
      <w:r w:rsidR="006D57D6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/web</w:t>
      </w:r>
      <w:r w:rsidR="00E133B1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/</w:t>
      </w:r>
      <w:r w:rsidR="009F6E2F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Cong</w:t>
      </w:r>
      <w:r w:rsidRPr="00E133B1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 w:rsidRPr="00E133B1">
        <w:rPr>
          <w:rFonts w:ascii="Cambria" w:eastAsia="Times New Roman" w:hAnsi="Cambria" w:cs="Times New Roman"/>
          <w:sz w:val="24"/>
          <w:szCs w:val="24"/>
        </w:rPr>
        <w:t xml:space="preserve">để </w:t>
      </w:r>
      <w:r w:rsidR="00E133B1">
        <w:rPr>
          <w:rFonts w:ascii="Cambria" w:eastAsia="Times New Roman" w:hAnsi="Cambria" w:cs="Times New Roman"/>
          <w:sz w:val="24"/>
          <w:szCs w:val="24"/>
        </w:rPr>
        <w:t xml:space="preserve">tạo thư mục </w:t>
      </w:r>
      <w:r w:rsidR="00E133B1" w:rsidRPr="00E133B1">
        <w:rPr>
          <w:rFonts w:ascii="Cambria" w:eastAsia="Times New Roman" w:hAnsi="Cambria" w:cs="Times New Roman"/>
          <w:b/>
          <w:sz w:val="24"/>
          <w:szCs w:val="24"/>
        </w:rPr>
        <w:t>/</w:t>
      </w:r>
      <w:r w:rsidR="006D57D6">
        <w:rPr>
          <w:rFonts w:ascii="Cambria" w:eastAsia="Times New Roman" w:hAnsi="Cambria" w:cs="Times New Roman"/>
          <w:b/>
          <w:sz w:val="24"/>
          <w:szCs w:val="24"/>
        </w:rPr>
        <w:t>web/</w:t>
      </w:r>
      <w:r w:rsidR="009F6E2F">
        <w:rPr>
          <w:rFonts w:ascii="Cambria" w:eastAsia="Times New Roman" w:hAnsi="Cambria" w:cs="Times New Roman"/>
          <w:b/>
          <w:sz w:val="24"/>
          <w:szCs w:val="24"/>
        </w:rPr>
        <w:t>Cong</w:t>
      </w:r>
      <w:r w:rsidR="00E133B1">
        <w:rPr>
          <w:rFonts w:ascii="Cambria" w:eastAsia="Times New Roman" w:hAnsi="Cambria" w:cs="Times New Roman"/>
          <w:sz w:val="24"/>
          <w:szCs w:val="24"/>
        </w:rPr>
        <w:t xml:space="preserve"> dùng chứa source web của mỗi user.</w:t>
      </w:r>
    </w:p>
    <w:p w:rsidR="00E133B1" w:rsidRPr="00E133B1" w:rsidRDefault="00E133B1" w:rsidP="00445C9A">
      <w:pPr>
        <w:pStyle w:val="ListParagraph"/>
        <w:numPr>
          <w:ilvl w:val="2"/>
          <w:numId w:val="3"/>
        </w:numPr>
        <w:tabs>
          <w:tab w:val="left" w:pos="1170"/>
        </w:tabs>
        <w:spacing w:before="120" w:after="12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 xml:space="preserve">Hiệu chỉnh </w:t>
      </w:r>
      <w:r w:rsidRPr="00221881">
        <w:rPr>
          <w:rFonts w:ascii="Cambria" w:hAnsi="Cambria"/>
          <w:i/>
          <w:sz w:val="24"/>
          <w:szCs w:val="24"/>
        </w:rPr>
        <w:t>home directory</w:t>
      </w:r>
      <w:r>
        <w:rPr>
          <w:rFonts w:ascii="Cambria" w:hAnsi="Cambria"/>
          <w:sz w:val="24"/>
          <w:szCs w:val="24"/>
        </w:rPr>
        <w:t xml:space="preserve"> của user </w:t>
      </w:r>
      <w:r w:rsidRPr="00E133B1">
        <w:rPr>
          <w:rFonts w:ascii="Cambria" w:hAnsi="Cambria"/>
          <w:b/>
          <w:sz w:val="24"/>
          <w:szCs w:val="24"/>
        </w:rPr>
        <w:t>Cong</w:t>
      </w:r>
      <w:r>
        <w:rPr>
          <w:rFonts w:ascii="Cambria" w:hAnsi="Cambria"/>
          <w:sz w:val="24"/>
          <w:szCs w:val="24"/>
        </w:rPr>
        <w:t xml:space="preserve"> là thư mục </w:t>
      </w:r>
      <w:r w:rsidRPr="00E133B1">
        <w:rPr>
          <w:rFonts w:ascii="Cambria" w:hAnsi="Cambria"/>
          <w:b/>
          <w:color w:val="0070C0"/>
          <w:sz w:val="24"/>
          <w:szCs w:val="24"/>
        </w:rPr>
        <w:t>/web/Cong</w:t>
      </w:r>
      <w:r>
        <w:rPr>
          <w:rFonts w:ascii="Cambria" w:hAnsi="Cambria"/>
          <w:sz w:val="24"/>
          <w:szCs w:val="24"/>
        </w:rPr>
        <w:t>:</w:t>
      </w:r>
    </w:p>
    <w:p w:rsidR="00E133B1" w:rsidRDefault="00E133B1" w:rsidP="00453D23">
      <w:pPr>
        <w:pStyle w:val="ListParagraph"/>
        <w:numPr>
          <w:ilvl w:val="0"/>
          <w:numId w:val="7"/>
        </w:numPr>
        <w:tabs>
          <w:tab w:val="left" w:leader="dot" w:pos="9810"/>
        </w:tabs>
        <w:spacing w:before="120" w:after="12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Ghi câu lệnh sử dụng cho yêu cầu trên:</w:t>
      </w:r>
      <w:r w:rsidRPr="00E133B1">
        <w:rPr>
          <w:rFonts w:ascii="Cambria" w:hAnsi="Cambria"/>
          <w:color w:val="7030A0"/>
          <w:sz w:val="24"/>
          <w:szCs w:val="24"/>
        </w:rPr>
        <w:tab/>
      </w:r>
    </w:p>
    <w:p w:rsidR="00E133B1" w:rsidRPr="00E133B1" w:rsidRDefault="00E133B1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Dùng lệnh </w:t>
      </w:r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cat /</w:t>
      </w:r>
      <w:proofErr w:type="spellStart"/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etc</w:t>
      </w:r>
      <w:proofErr w:type="spellEnd"/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/</w:t>
      </w:r>
      <w:proofErr w:type="spellStart"/>
      <w:r w:rsidRPr="00D248F2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passwd</w:t>
      </w:r>
      <w:proofErr w:type="spellEnd"/>
      <w:r w:rsidRPr="00D248F2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sz w:val="24"/>
          <w:szCs w:val="24"/>
        </w:rPr>
        <w:t xml:space="preserve">xem kết quả hiệu chỉnh </w:t>
      </w:r>
      <w:r w:rsidRPr="0011415D">
        <w:rPr>
          <w:rFonts w:ascii="Cambria" w:eastAsia="Times New Roman" w:hAnsi="Cambria" w:cs="Times New Roman"/>
          <w:i/>
          <w:sz w:val="24"/>
          <w:szCs w:val="24"/>
        </w:rPr>
        <w:t>user</w:t>
      </w:r>
      <w:r>
        <w:rPr>
          <w:rFonts w:ascii="Cambria" w:eastAsia="Times New Roman" w:hAnsi="Cambria" w:cs="Times New Roman"/>
          <w:sz w:val="24"/>
          <w:szCs w:val="24"/>
        </w:rPr>
        <w:t>.</w:t>
      </w:r>
    </w:p>
    <w:p w:rsidR="00E133B1" w:rsidRPr="0011415D" w:rsidRDefault="00E133B1" w:rsidP="00E133B1">
      <w:pPr>
        <w:pStyle w:val="ListParagraph"/>
        <w:spacing w:before="120" w:after="120" w:line="264" w:lineRule="auto"/>
        <w:ind w:left="1080"/>
        <w:contextualSpacing w:val="0"/>
        <w:jc w:val="center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>&lt;</w:t>
      </w:r>
      <w:r>
        <w:rPr>
          <w:rFonts w:ascii="Cambria" w:eastAsia="Times New Roman" w:hAnsi="Cambria" w:cs="Times New Roman"/>
          <w:i/>
          <w:color w:val="7030A0"/>
          <w:sz w:val="24"/>
          <w:szCs w:val="24"/>
        </w:rPr>
        <w:t>dán ảnh thông tin của</w:t>
      </w:r>
      <w:r w:rsidRPr="008D73DA">
        <w:rPr>
          <w:rFonts w:ascii="Cambria" w:eastAsia="Times New Roman" w:hAnsi="Cambria" w:cs="Times New Roman"/>
          <w:i/>
          <w:color w:val="7030A0"/>
          <w:sz w:val="24"/>
          <w:szCs w:val="24"/>
        </w:rPr>
        <w:t xml:space="preserve"> users </w:t>
      </w:r>
      <w:r>
        <w:rPr>
          <w:rFonts w:ascii="Cambria" w:eastAsia="Times New Roman" w:hAnsi="Cambria" w:cs="Times New Roman"/>
          <w:i/>
          <w:color w:val="7030A0"/>
          <w:sz w:val="24"/>
          <w:szCs w:val="24"/>
        </w:rPr>
        <w:t xml:space="preserve">Cong trong </w:t>
      </w:r>
      <w:proofErr w:type="spellStart"/>
      <w:r>
        <w:rPr>
          <w:rFonts w:ascii="Cambria" w:eastAsia="Times New Roman" w:hAnsi="Cambria" w:cs="Times New Roman"/>
          <w:i/>
          <w:color w:val="7030A0"/>
          <w:sz w:val="24"/>
          <w:szCs w:val="24"/>
        </w:rPr>
        <w:t>passwd</w:t>
      </w:r>
      <w:proofErr w:type="spellEnd"/>
      <w:r>
        <w:rPr>
          <w:rFonts w:ascii="Cambria" w:eastAsia="Times New Roman" w:hAnsi="Cambria" w:cs="Times New Roman"/>
          <w:sz w:val="24"/>
          <w:szCs w:val="24"/>
        </w:rPr>
        <w:t>&gt;</w:t>
      </w:r>
    </w:p>
    <w:p w:rsidR="00E133B1" w:rsidRDefault="00B76BBC" w:rsidP="00445C9A">
      <w:pPr>
        <w:pStyle w:val="ListParagraph"/>
        <w:numPr>
          <w:ilvl w:val="1"/>
          <w:numId w:val="3"/>
        </w:numPr>
        <w:tabs>
          <w:tab w:val="left" w:pos="1170"/>
        </w:tabs>
        <w:spacing w:before="120" w:after="120" w:line="264" w:lineRule="auto"/>
        <w:ind w:left="900" w:hanging="5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Cho </w:t>
      </w:r>
      <w:r w:rsidRPr="009170D5">
        <w:rPr>
          <w:rFonts w:ascii="Cambria" w:hAnsi="Cambria"/>
          <w:i/>
          <w:sz w:val="24"/>
          <w:szCs w:val="24"/>
        </w:rPr>
        <w:t>user</w:t>
      </w:r>
      <w:r>
        <w:rPr>
          <w:rFonts w:ascii="Cambria" w:hAnsi="Cambria"/>
          <w:sz w:val="24"/>
          <w:szCs w:val="24"/>
        </w:rPr>
        <w:t xml:space="preserve"> tham gia </w:t>
      </w:r>
      <w:r w:rsidR="00D439FB">
        <w:rPr>
          <w:rFonts w:ascii="Cambria" w:hAnsi="Cambria"/>
          <w:sz w:val="24"/>
          <w:szCs w:val="24"/>
        </w:rPr>
        <w:t xml:space="preserve">thêm </w:t>
      </w:r>
      <w:r>
        <w:rPr>
          <w:rFonts w:ascii="Cambria" w:hAnsi="Cambria"/>
          <w:sz w:val="24"/>
          <w:szCs w:val="24"/>
        </w:rPr>
        <w:t xml:space="preserve">vào </w:t>
      </w:r>
      <w:r w:rsidRPr="009170D5">
        <w:rPr>
          <w:rFonts w:ascii="Cambria" w:hAnsi="Cambria"/>
          <w:i/>
          <w:sz w:val="24"/>
          <w:szCs w:val="24"/>
        </w:rPr>
        <w:t>group</w:t>
      </w:r>
      <w:r>
        <w:rPr>
          <w:rFonts w:ascii="Cambria" w:hAnsi="Cambria"/>
          <w:sz w:val="24"/>
          <w:szCs w:val="24"/>
        </w:rPr>
        <w:t xml:space="preserve"> khác:</w:t>
      </w:r>
    </w:p>
    <w:p w:rsidR="00D439FB" w:rsidRDefault="00D439FB" w:rsidP="00445C9A">
      <w:pPr>
        <w:pStyle w:val="ListParagraph"/>
        <w:numPr>
          <w:ilvl w:val="2"/>
          <w:numId w:val="3"/>
        </w:numPr>
        <w:spacing w:before="120" w:after="120" w:line="264" w:lineRule="auto"/>
        <w:ind w:left="1350" w:hanging="684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Thử nghiệm:</w:t>
      </w:r>
    </w:p>
    <w:p w:rsidR="00D439FB" w:rsidRPr="00D439FB" w:rsidRDefault="00D439FB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Dùng lệnh </w:t>
      </w:r>
      <w:r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su An</w:t>
      </w:r>
      <w:r w:rsidRPr="00D248F2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sz w:val="24"/>
          <w:szCs w:val="24"/>
        </w:rPr>
        <w:t xml:space="preserve">để chuyển </w:t>
      </w:r>
      <w:r w:rsidRPr="007C4300">
        <w:rPr>
          <w:rFonts w:ascii="Cambria" w:eastAsia="Times New Roman" w:hAnsi="Cambria" w:cs="Times New Roman"/>
          <w:i/>
          <w:sz w:val="24"/>
          <w:szCs w:val="24"/>
        </w:rPr>
        <w:t>co</w:t>
      </w:r>
      <w:r>
        <w:rPr>
          <w:rFonts w:ascii="Cambria" w:eastAsia="Times New Roman" w:hAnsi="Cambria" w:cs="Times New Roman"/>
          <w:i/>
          <w:sz w:val="24"/>
          <w:szCs w:val="24"/>
        </w:rPr>
        <w:t>m</w:t>
      </w:r>
      <w:r w:rsidRPr="007C4300">
        <w:rPr>
          <w:rFonts w:ascii="Cambria" w:eastAsia="Times New Roman" w:hAnsi="Cambria" w:cs="Times New Roman"/>
          <w:i/>
          <w:sz w:val="24"/>
          <w:szCs w:val="24"/>
        </w:rPr>
        <w:t>mand line</w:t>
      </w:r>
      <w:r>
        <w:rPr>
          <w:rFonts w:ascii="Cambria" w:eastAsia="Times New Roman" w:hAnsi="Cambria" w:cs="Times New Roman"/>
          <w:sz w:val="24"/>
          <w:szCs w:val="24"/>
        </w:rPr>
        <w:t xml:space="preserve"> hiện tại sang </w:t>
      </w:r>
      <w:r w:rsidRPr="00D439FB">
        <w:rPr>
          <w:rFonts w:ascii="Cambria" w:eastAsia="Times New Roman" w:hAnsi="Cambria" w:cs="Times New Roman"/>
          <w:i/>
          <w:sz w:val="24"/>
          <w:szCs w:val="24"/>
        </w:rPr>
        <w:t>user</w:t>
      </w:r>
      <w:r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7C4300">
        <w:rPr>
          <w:rFonts w:ascii="Cambria" w:eastAsia="Times New Roman" w:hAnsi="Cambria" w:cs="Times New Roman"/>
          <w:b/>
          <w:sz w:val="24"/>
          <w:szCs w:val="24"/>
        </w:rPr>
        <w:t>An</w:t>
      </w:r>
      <w:r>
        <w:rPr>
          <w:rFonts w:ascii="Cambria" w:eastAsia="Times New Roman" w:hAnsi="Cambria" w:cs="Times New Roman"/>
          <w:sz w:val="24"/>
          <w:szCs w:val="24"/>
        </w:rPr>
        <w:t>.</w:t>
      </w:r>
    </w:p>
    <w:p w:rsidR="00D439FB" w:rsidRPr="00305D48" w:rsidRDefault="00D439FB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Dùng lệnh </w:t>
      </w:r>
      <w:proofErr w:type="spellStart"/>
      <w:r w:rsidRPr="001B6D7A">
        <w:rPr>
          <w:rFonts w:ascii="Cambria" w:hAnsi="Cambria"/>
          <w:b/>
          <w:color w:val="FF0000"/>
          <w:sz w:val="24"/>
          <w:szCs w:val="24"/>
        </w:rPr>
        <w:t>whoami</w:t>
      </w:r>
      <w:proofErr w:type="spellEnd"/>
      <w:r w:rsidRPr="001B6D7A">
        <w:rPr>
          <w:rFonts w:ascii="Cambria" w:hAnsi="Cambria"/>
          <w:color w:val="FF0000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để </w:t>
      </w:r>
      <w:r w:rsidR="00305D48">
        <w:rPr>
          <w:rFonts w:ascii="Cambria" w:hAnsi="Cambria"/>
          <w:sz w:val="24"/>
          <w:szCs w:val="24"/>
        </w:rPr>
        <w:t>xác nhận</w:t>
      </w:r>
      <w:r>
        <w:rPr>
          <w:rFonts w:ascii="Cambria" w:hAnsi="Cambria"/>
          <w:sz w:val="24"/>
          <w:szCs w:val="24"/>
        </w:rPr>
        <w:t xml:space="preserve"> tên tài khoản đang dùng </w:t>
      </w:r>
      <w:r w:rsidRPr="007C4300">
        <w:rPr>
          <w:rFonts w:ascii="Cambria" w:eastAsia="Times New Roman" w:hAnsi="Cambria" w:cs="Times New Roman"/>
          <w:i/>
          <w:sz w:val="24"/>
          <w:szCs w:val="24"/>
        </w:rPr>
        <w:t>co</w:t>
      </w:r>
      <w:r>
        <w:rPr>
          <w:rFonts w:ascii="Cambria" w:eastAsia="Times New Roman" w:hAnsi="Cambria" w:cs="Times New Roman"/>
          <w:i/>
          <w:sz w:val="24"/>
          <w:szCs w:val="24"/>
        </w:rPr>
        <w:t>m</w:t>
      </w:r>
      <w:r w:rsidRPr="007C4300">
        <w:rPr>
          <w:rFonts w:ascii="Cambria" w:eastAsia="Times New Roman" w:hAnsi="Cambria" w:cs="Times New Roman"/>
          <w:i/>
          <w:sz w:val="24"/>
          <w:szCs w:val="24"/>
        </w:rPr>
        <w:t>mand line</w:t>
      </w:r>
      <w:r w:rsidR="00305D48">
        <w:rPr>
          <w:rFonts w:ascii="Cambria" w:eastAsia="Times New Roman" w:hAnsi="Cambria" w:cs="Times New Roman"/>
          <w:sz w:val="24"/>
          <w:szCs w:val="24"/>
        </w:rPr>
        <w:t xml:space="preserve"> là </w:t>
      </w:r>
      <w:r w:rsidR="00305D48">
        <w:rPr>
          <w:rFonts w:ascii="Cambria" w:eastAsia="Times New Roman" w:hAnsi="Cambria" w:cs="Times New Roman"/>
          <w:b/>
          <w:i/>
          <w:sz w:val="24"/>
          <w:szCs w:val="24"/>
        </w:rPr>
        <w:t>An</w:t>
      </w:r>
    </w:p>
    <w:p w:rsidR="00305D48" w:rsidRDefault="00305D48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Với vai trò của user </w:t>
      </w:r>
      <w:r w:rsidRPr="00305D48">
        <w:rPr>
          <w:rFonts w:ascii="Cambria" w:hAnsi="Cambria"/>
          <w:b/>
          <w:i/>
          <w:sz w:val="24"/>
          <w:szCs w:val="24"/>
        </w:rPr>
        <w:t>An</w:t>
      </w:r>
      <w:r>
        <w:rPr>
          <w:rFonts w:ascii="Cambria" w:hAnsi="Cambria"/>
          <w:sz w:val="24"/>
          <w:szCs w:val="24"/>
        </w:rPr>
        <w:t>:</w:t>
      </w:r>
    </w:p>
    <w:p w:rsidR="00305D48" w:rsidRDefault="00305D48" w:rsidP="00445C9A">
      <w:pPr>
        <w:pStyle w:val="ListParagraph"/>
        <w:numPr>
          <w:ilvl w:val="1"/>
          <w:numId w:val="1"/>
        </w:numPr>
        <w:spacing w:before="6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Thử tạo một </w:t>
      </w:r>
      <w:r w:rsidRPr="00305D48">
        <w:rPr>
          <w:rFonts w:ascii="Cambria" w:hAnsi="Cambria"/>
          <w:i/>
          <w:sz w:val="24"/>
          <w:szCs w:val="24"/>
        </w:rPr>
        <w:t>user</w:t>
      </w:r>
      <w:r>
        <w:rPr>
          <w:rFonts w:ascii="Cambria" w:hAnsi="Cambria"/>
          <w:sz w:val="24"/>
          <w:szCs w:val="24"/>
        </w:rPr>
        <w:t xml:space="preserve"> mới bằng lệnh: </w:t>
      </w:r>
      <w:proofErr w:type="spellStart"/>
      <w:r w:rsidRPr="00305D48">
        <w:rPr>
          <w:rFonts w:ascii="Cambria" w:hAnsi="Cambria"/>
          <w:b/>
          <w:color w:val="FF0000"/>
          <w:sz w:val="24"/>
          <w:szCs w:val="24"/>
        </w:rPr>
        <w:t>useradd</w:t>
      </w:r>
      <w:proofErr w:type="spellEnd"/>
      <w:r w:rsidRPr="00305D48">
        <w:rPr>
          <w:rFonts w:ascii="Cambria" w:hAnsi="Cambria"/>
          <w:b/>
          <w:color w:val="FF0000"/>
          <w:sz w:val="24"/>
          <w:szCs w:val="24"/>
        </w:rPr>
        <w:t xml:space="preserve"> </w:t>
      </w:r>
      <w:r>
        <w:rPr>
          <w:rFonts w:ascii="Cambria" w:hAnsi="Cambria"/>
          <w:b/>
          <w:color w:val="FF0000"/>
          <w:sz w:val="24"/>
          <w:szCs w:val="24"/>
        </w:rPr>
        <w:t>-</w:t>
      </w:r>
      <w:r w:rsidRPr="00305D48">
        <w:rPr>
          <w:rFonts w:ascii="Cambria" w:hAnsi="Cambria"/>
          <w:b/>
          <w:color w:val="FF0000"/>
          <w:sz w:val="24"/>
          <w:szCs w:val="24"/>
        </w:rPr>
        <w:t>m An1</w:t>
      </w:r>
      <w:r>
        <w:rPr>
          <w:rFonts w:ascii="Cambria" w:hAnsi="Cambria"/>
          <w:sz w:val="24"/>
          <w:szCs w:val="24"/>
        </w:rPr>
        <w:t>.</w:t>
      </w:r>
    </w:p>
    <w:p w:rsidR="00305D48" w:rsidRDefault="00305D48" w:rsidP="00445C9A">
      <w:pPr>
        <w:pStyle w:val="ListParagraph"/>
        <w:numPr>
          <w:ilvl w:val="1"/>
          <w:numId w:val="1"/>
        </w:numPr>
        <w:spacing w:before="60" w:line="264" w:lineRule="auto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Thử tạo một </w:t>
      </w:r>
      <w:r w:rsidRPr="00305D48">
        <w:rPr>
          <w:rFonts w:ascii="Cambria" w:hAnsi="Cambria"/>
          <w:i/>
          <w:sz w:val="24"/>
          <w:szCs w:val="24"/>
        </w:rPr>
        <w:t>user</w:t>
      </w:r>
      <w:r>
        <w:rPr>
          <w:rFonts w:ascii="Cambria" w:hAnsi="Cambria"/>
          <w:sz w:val="24"/>
          <w:szCs w:val="24"/>
        </w:rPr>
        <w:t xml:space="preserve"> mới bằng lệnh: </w:t>
      </w:r>
      <w:proofErr w:type="spellStart"/>
      <w:r>
        <w:rPr>
          <w:rFonts w:ascii="Cambria" w:hAnsi="Cambria"/>
          <w:b/>
          <w:color w:val="FF0000"/>
          <w:sz w:val="24"/>
          <w:szCs w:val="24"/>
        </w:rPr>
        <w:t>sudo</w:t>
      </w:r>
      <w:proofErr w:type="spellEnd"/>
      <w:r>
        <w:rPr>
          <w:rFonts w:ascii="Cambria" w:hAnsi="Cambria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mbria" w:hAnsi="Cambria"/>
          <w:b/>
          <w:color w:val="FF0000"/>
          <w:sz w:val="24"/>
          <w:szCs w:val="24"/>
        </w:rPr>
        <w:t>u</w:t>
      </w:r>
      <w:r w:rsidRPr="00305D48">
        <w:rPr>
          <w:rFonts w:ascii="Cambria" w:hAnsi="Cambria"/>
          <w:b/>
          <w:color w:val="FF0000"/>
          <w:sz w:val="24"/>
          <w:szCs w:val="24"/>
        </w:rPr>
        <w:t>seradd</w:t>
      </w:r>
      <w:proofErr w:type="spellEnd"/>
      <w:r w:rsidRPr="00305D48">
        <w:rPr>
          <w:rFonts w:ascii="Cambria" w:hAnsi="Cambria"/>
          <w:b/>
          <w:color w:val="FF0000"/>
          <w:sz w:val="24"/>
          <w:szCs w:val="24"/>
        </w:rPr>
        <w:t xml:space="preserve"> </w:t>
      </w:r>
      <w:r>
        <w:rPr>
          <w:rFonts w:ascii="Cambria" w:hAnsi="Cambria"/>
          <w:b/>
          <w:color w:val="FF0000"/>
          <w:sz w:val="24"/>
          <w:szCs w:val="24"/>
        </w:rPr>
        <w:t xml:space="preserve">–m </w:t>
      </w:r>
      <w:r w:rsidRPr="00305D48">
        <w:rPr>
          <w:rFonts w:ascii="Cambria" w:hAnsi="Cambria"/>
          <w:b/>
          <w:color w:val="FF0000"/>
          <w:sz w:val="24"/>
          <w:szCs w:val="24"/>
        </w:rPr>
        <w:t>An1</w:t>
      </w:r>
      <w:r>
        <w:rPr>
          <w:rFonts w:ascii="Cambria" w:hAnsi="Cambria"/>
          <w:sz w:val="24"/>
          <w:szCs w:val="24"/>
        </w:rPr>
        <w:t>.</w:t>
      </w:r>
    </w:p>
    <w:p w:rsidR="00305D48" w:rsidRDefault="00305D48" w:rsidP="00305D48">
      <w:pPr>
        <w:pStyle w:val="ListParagraph"/>
        <w:spacing w:before="120" w:after="120" w:line="264" w:lineRule="auto"/>
        <w:ind w:left="1080"/>
        <w:contextualSpacing w:val="0"/>
        <w:jc w:val="center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lastRenderedPageBreak/>
        <w:t>&lt;</w:t>
      </w:r>
      <w:r>
        <w:rPr>
          <w:rFonts w:ascii="Cambria" w:eastAsia="Times New Roman" w:hAnsi="Cambria" w:cs="Times New Roman"/>
          <w:i/>
          <w:color w:val="7030A0"/>
          <w:sz w:val="24"/>
          <w:szCs w:val="24"/>
        </w:rPr>
        <w:t>dán ảnh thông tin báo lỗi của 2 lệnh trên</w:t>
      </w:r>
      <w:r>
        <w:rPr>
          <w:rFonts w:ascii="Cambria" w:eastAsia="Times New Roman" w:hAnsi="Cambria" w:cs="Times New Roman"/>
          <w:sz w:val="24"/>
          <w:szCs w:val="24"/>
        </w:rPr>
        <w:t>&gt;</w:t>
      </w:r>
    </w:p>
    <w:p w:rsidR="00305D48" w:rsidRDefault="00305D48" w:rsidP="00453D23">
      <w:pPr>
        <w:pStyle w:val="ListParagraph"/>
        <w:numPr>
          <w:ilvl w:val="0"/>
          <w:numId w:val="7"/>
        </w:numPr>
        <w:tabs>
          <w:tab w:val="left" w:leader="dot" w:pos="9810"/>
        </w:tabs>
        <w:spacing w:before="120" w:after="12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Cho biết lỗi của lệnh thứ 1?</w:t>
      </w:r>
      <w:r>
        <w:rPr>
          <w:rFonts w:ascii="Cambria" w:hAnsi="Cambria"/>
          <w:sz w:val="24"/>
          <w:szCs w:val="24"/>
        </w:rPr>
        <w:tab/>
      </w:r>
    </w:p>
    <w:p w:rsidR="00305D48" w:rsidRDefault="00305D48" w:rsidP="00453D23">
      <w:pPr>
        <w:pStyle w:val="ListParagraph"/>
        <w:numPr>
          <w:ilvl w:val="0"/>
          <w:numId w:val="7"/>
        </w:numPr>
        <w:tabs>
          <w:tab w:val="left" w:leader="dot" w:pos="9810"/>
        </w:tabs>
        <w:spacing w:before="120" w:after="12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Cho biết lỗi của lệnh thứ 2?</w:t>
      </w:r>
      <w:r>
        <w:rPr>
          <w:rFonts w:ascii="Cambria" w:hAnsi="Cambria"/>
          <w:sz w:val="24"/>
          <w:szCs w:val="24"/>
        </w:rPr>
        <w:tab/>
      </w:r>
    </w:p>
    <w:p w:rsidR="00305D48" w:rsidRDefault="00305D48" w:rsidP="00445C9A">
      <w:pPr>
        <w:pStyle w:val="ListParagraph"/>
        <w:numPr>
          <w:ilvl w:val="2"/>
          <w:numId w:val="3"/>
        </w:numPr>
        <w:spacing w:before="120" w:after="120" w:line="264" w:lineRule="auto"/>
        <w:ind w:left="1350" w:hanging="684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Đưa user </w:t>
      </w:r>
      <w:r w:rsidRPr="00305D48">
        <w:rPr>
          <w:rFonts w:ascii="Cambria" w:hAnsi="Cambria"/>
          <w:b/>
          <w:i/>
          <w:sz w:val="24"/>
          <w:szCs w:val="24"/>
        </w:rPr>
        <w:t>An</w:t>
      </w:r>
      <w:r>
        <w:rPr>
          <w:rFonts w:ascii="Cambria" w:hAnsi="Cambria"/>
          <w:sz w:val="24"/>
          <w:szCs w:val="24"/>
        </w:rPr>
        <w:t xml:space="preserve"> vào làm thành viên của group “</w:t>
      </w:r>
      <w:proofErr w:type="spellStart"/>
      <w:r w:rsidRPr="00305D48">
        <w:rPr>
          <w:rFonts w:ascii="Cambria" w:hAnsi="Cambria"/>
          <w:b/>
          <w:color w:val="0070C0"/>
          <w:sz w:val="24"/>
          <w:szCs w:val="24"/>
        </w:rPr>
        <w:t>sudo</w:t>
      </w:r>
      <w:proofErr w:type="spellEnd"/>
      <w:r w:rsidRPr="00305D48">
        <w:rPr>
          <w:rFonts w:ascii="Cambria" w:hAnsi="Cambria"/>
          <w:b/>
          <w:color w:val="0070C0"/>
          <w:sz w:val="24"/>
          <w:szCs w:val="24"/>
        </w:rPr>
        <w:t>”</w:t>
      </w:r>
    </w:p>
    <w:p w:rsidR="00305D48" w:rsidRDefault="00305D48" w:rsidP="00445C9A">
      <w:pPr>
        <w:pStyle w:val="ListParagraph"/>
        <w:numPr>
          <w:ilvl w:val="0"/>
          <w:numId w:val="1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264" w:lineRule="auto"/>
        <w:ind w:left="117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“</w:t>
      </w:r>
      <w:proofErr w:type="spellStart"/>
      <w:r w:rsidRPr="00305D48">
        <w:rPr>
          <w:rFonts w:ascii="Cambria" w:hAnsi="Cambria"/>
          <w:b/>
          <w:color w:val="0070C0"/>
          <w:sz w:val="24"/>
          <w:szCs w:val="24"/>
        </w:rPr>
        <w:t>sudo</w:t>
      </w:r>
      <w:proofErr w:type="spellEnd"/>
      <w:r>
        <w:rPr>
          <w:rFonts w:ascii="Cambria" w:hAnsi="Cambria"/>
          <w:sz w:val="24"/>
          <w:szCs w:val="24"/>
        </w:rPr>
        <w:t xml:space="preserve">” là </w:t>
      </w:r>
      <w:r w:rsidRPr="00305D48">
        <w:rPr>
          <w:rFonts w:ascii="Cambria" w:hAnsi="Cambria"/>
          <w:i/>
          <w:sz w:val="24"/>
          <w:szCs w:val="24"/>
        </w:rPr>
        <w:t>group</w:t>
      </w:r>
      <w:r>
        <w:rPr>
          <w:rFonts w:ascii="Cambria" w:hAnsi="Cambria"/>
          <w:sz w:val="24"/>
          <w:szCs w:val="24"/>
        </w:rPr>
        <w:t xml:space="preserve"> có sẵn trong </w:t>
      </w:r>
      <w:r w:rsidRPr="00305D48">
        <w:rPr>
          <w:rFonts w:ascii="Cambria" w:hAnsi="Cambria"/>
          <w:i/>
          <w:sz w:val="24"/>
          <w:szCs w:val="24"/>
        </w:rPr>
        <w:t>Linux</w:t>
      </w:r>
      <w:r>
        <w:rPr>
          <w:rFonts w:ascii="Cambria" w:hAnsi="Cambria"/>
          <w:sz w:val="24"/>
          <w:szCs w:val="24"/>
        </w:rPr>
        <w:t xml:space="preserve">. Các </w:t>
      </w:r>
      <w:r w:rsidRPr="00305D48">
        <w:rPr>
          <w:rFonts w:ascii="Cambria" w:hAnsi="Cambria"/>
          <w:i/>
          <w:sz w:val="24"/>
          <w:szCs w:val="24"/>
        </w:rPr>
        <w:t>user</w:t>
      </w:r>
      <w:r>
        <w:rPr>
          <w:rFonts w:ascii="Cambria" w:hAnsi="Cambria"/>
          <w:sz w:val="24"/>
          <w:szCs w:val="24"/>
        </w:rPr>
        <w:t xml:space="preserve"> là thành viên nhóm này có quyền thực thi các lệnh </w:t>
      </w:r>
      <w:r w:rsidRPr="00305D48">
        <w:rPr>
          <w:rFonts w:ascii="Cambria" w:hAnsi="Cambria"/>
          <w:i/>
          <w:sz w:val="24"/>
          <w:szCs w:val="24"/>
        </w:rPr>
        <w:t>Linux</w:t>
      </w:r>
      <w:r>
        <w:rPr>
          <w:rFonts w:ascii="Cambria" w:hAnsi="Cambria"/>
          <w:sz w:val="24"/>
          <w:szCs w:val="24"/>
        </w:rPr>
        <w:t xml:space="preserve"> với tư cách của “</w:t>
      </w:r>
      <w:r w:rsidRPr="00305D48">
        <w:rPr>
          <w:rFonts w:ascii="Cambria" w:hAnsi="Cambria"/>
          <w:i/>
          <w:color w:val="0070C0"/>
          <w:sz w:val="24"/>
          <w:szCs w:val="24"/>
        </w:rPr>
        <w:t>Super User</w:t>
      </w:r>
      <w:r>
        <w:rPr>
          <w:rFonts w:ascii="Cambria" w:hAnsi="Cambria"/>
          <w:sz w:val="24"/>
          <w:szCs w:val="24"/>
        </w:rPr>
        <w:t>”.</w:t>
      </w:r>
    </w:p>
    <w:p w:rsidR="00305D48" w:rsidRPr="00305D48" w:rsidRDefault="00305D48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Dùng lệnh </w:t>
      </w:r>
      <w:r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 xml:space="preserve">su </w:t>
      </w:r>
      <w:proofErr w:type="spellStart"/>
      <w:r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sinhvien</w:t>
      </w:r>
      <w:proofErr w:type="spellEnd"/>
      <w:r w:rsidRPr="00D248F2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sz w:val="24"/>
          <w:szCs w:val="24"/>
        </w:rPr>
        <w:t xml:space="preserve">để chuyển </w:t>
      </w:r>
      <w:r w:rsidRPr="007C4300">
        <w:rPr>
          <w:rFonts w:ascii="Cambria" w:eastAsia="Times New Roman" w:hAnsi="Cambria" w:cs="Times New Roman"/>
          <w:i/>
          <w:sz w:val="24"/>
          <w:szCs w:val="24"/>
        </w:rPr>
        <w:t>co</w:t>
      </w:r>
      <w:r>
        <w:rPr>
          <w:rFonts w:ascii="Cambria" w:eastAsia="Times New Roman" w:hAnsi="Cambria" w:cs="Times New Roman"/>
          <w:i/>
          <w:sz w:val="24"/>
          <w:szCs w:val="24"/>
        </w:rPr>
        <w:t>m</w:t>
      </w:r>
      <w:r w:rsidRPr="007C4300">
        <w:rPr>
          <w:rFonts w:ascii="Cambria" w:eastAsia="Times New Roman" w:hAnsi="Cambria" w:cs="Times New Roman"/>
          <w:i/>
          <w:sz w:val="24"/>
          <w:szCs w:val="24"/>
        </w:rPr>
        <w:t>mand line</w:t>
      </w:r>
      <w:r>
        <w:rPr>
          <w:rFonts w:ascii="Cambria" w:eastAsia="Times New Roman" w:hAnsi="Cambria" w:cs="Times New Roman"/>
          <w:sz w:val="24"/>
          <w:szCs w:val="24"/>
        </w:rPr>
        <w:t xml:space="preserve"> hiện tại sang </w:t>
      </w:r>
      <w:r w:rsidRPr="00D439FB">
        <w:rPr>
          <w:rFonts w:ascii="Cambria" w:eastAsia="Times New Roman" w:hAnsi="Cambria" w:cs="Times New Roman"/>
          <w:i/>
          <w:sz w:val="24"/>
          <w:szCs w:val="24"/>
        </w:rPr>
        <w:t>user</w:t>
      </w:r>
      <w:r>
        <w:rPr>
          <w:rFonts w:ascii="Cambria" w:eastAsia="Times New Roman" w:hAnsi="Cambria" w:cs="Times New Roman"/>
          <w:sz w:val="24"/>
          <w:szCs w:val="24"/>
        </w:rPr>
        <w:t xml:space="preserve"> </w:t>
      </w:r>
      <w:proofErr w:type="spellStart"/>
      <w:r>
        <w:rPr>
          <w:rFonts w:ascii="Cambria" w:eastAsia="Times New Roman" w:hAnsi="Cambria" w:cs="Times New Roman"/>
          <w:b/>
          <w:sz w:val="24"/>
          <w:szCs w:val="24"/>
        </w:rPr>
        <w:t>sinhvien</w:t>
      </w:r>
      <w:proofErr w:type="spellEnd"/>
      <w:r>
        <w:rPr>
          <w:rFonts w:ascii="Cambria" w:eastAsia="Times New Roman" w:hAnsi="Cambria" w:cs="Times New Roman"/>
          <w:sz w:val="24"/>
          <w:szCs w:val="24"/>
        </w:rPr>
        <w:t xml:space="preserve"> (đây là user có quyền thực thi </w:t>
      </w:r>
      <w:proofErr w:type="spellStart"/>
      <w:r w:rsidRPr="00305D48">
        <w:rPr>
          <w:rFonts w:ascii="Cambria" w:eastAsia="Times New Roman" w:hAnsi="Cambria" w:cs="Times New Roman"/>
          <w:b/>
          <w:sz w:val="24"/>
          <w:szCs w:val="24"/>
        </w:rPr>
        <w:t>sudo</w:t>
      </w:r>
      <w:proofErr w:type="spellEnd"/>
      <w:r>
        <w:rPr>
          <w:rFonts w:ascii="Cambria" w:eastAsia="Times New Roman" w:hAnsi="Cambria" w:cs="Times New Roman"/>
          <w:sz w:val="24"/>
          <w:szCs w:val="24"/>
        </w:rPr>
        <w:t>).</w:t>
      </w:r>
    </w:p>
    <w:p w:rsidR="00305D48" w:rsidRPr="00305D48" w:rsidRDefault="00305D48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 xml:space="preserve">Dùng lệnh để đưa user </w:t>
      </w:r>
      <w:r w:rsidRPr="00305D48">
        <w:rPr>
          <w:rFonts w:ascii="Cambria" w:eastAsia="Times New Roman" w:hAnsi="Cambria" w:cs="Times New Roman"/>
          <w:b/>
          <w:i/>
          <w:color w:val="0070C0"/>
          <w:sz w:val="24"/>
          <w:szCs w:val="24"/>
        </w:rPr>
        <w:t>An</w:t>
      </w:r>
      <w:r>
        <w:rPr>
          <w:rFonts w:ascii="Cambria" w:eastAsia="Times New Roman" w:hAnsi="Cambria" w:cs="Times New Roman"/>
          <w:sz w:val="24"/>
          <w:szCs w:val="24"/>
        </w:rPr>
        <w:t xml:space="preserve"> vào làm thành viên nhóm “</w:t>
      </w:r>
      <w:proofErr w:type="spellStart"/>
      <w:r w:rsidRPr="00305D48">
        <w:rPr>
          <w:rFonts w:ascii="Cambria" w:eastAsia="Times New Roman" w:hAnsi="Cambria" w:cs="Times New Roman"/>
          <w:b/>
          <w:i/>
          <w:color w:val="0070C0"/>
          <w:sz w:val="24"/>
          <w:szCs w:val="24"/>
        </w:rPr>
        <w:t>sudo</w:t>
      </w:r>
      <w:proofErr w:type="spellEnd"/>
      <w:r>
        <w:rPr>
          <w:rFonts w:ascii="Cambria" w:eastAsia="Times New Roman" w:hAnsi="Cambria" w:cs="Times New Roman"/>
          <w:sz w:val="24"/>
          <w:szCs w:val="24"/>
        </w:rPr>
        <w:t>”</w:t>
      </w:r>
    </w:p>
    <w:p w:rsidR="00305D48" w:rsidRDefault="00305D48" w:rsidP="00453D23">
      <w:pPr>
        <w:pStyle w:val="ListParagraph"/>
        <w:numPr>
          <w:ilvl w:val="0"/>
          <w:numId w:val="7"/>
        </w:numPr>
        <w:tabs>
          <w:tab w:val="left" w:leader="dot" w:pos="9810"/>
        </w:tabs>
        <w:spacing w:before="120" w:after="12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Ghi lại câu lệnh thực hiện yêu cầu:</w:t>
      </w:r>
      <w:r>
        <w:rPr>
          <w:rFonts w:ascii="Cambria" w:hAnsi="Cambria"/>
          <w:sz w:val="24"/>
          <w:szCs w:val="24"/>
        </w:rPr>
        <w:tab/>
      </w:r>
    </w:p>
    <w:p w:rsidR="00305D48" w:rsidRDefault="00305D48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Dùng lệnh </w:t>
      </w:r>
      <w:r w:rsidRPr="00305D48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cat /</w:t>
      </w:r>
      <w:proofErr w:type="spellStart"/>
      <w:r w:rsidRPr="00305D48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etc</w:t>
      </w:r>
      <w:proofErr w:type="spellEnd"/>
      <w:r w:rsidRPr="00305D48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/group</w:t>
      </w:r>
      <w:r>
        <w:rPr>
          <w:rFonts w:ascii="Cambria" w:hAnsi="Cambria"/>
          <w:sz w:val="24"/>
          <w:szCs w:val="24"/>
        </w:rPr>
        <w:t xml:space="preserve"> để kiểm tra danh sách thành viên của nhóm “</w:t>
      </w:r>
      <w:proofErr w:type="spellStart"/>
      <w:r w:rsidRPr="00305D48">
        <w:rPr>
          <w:rFonts w:ascii="Cambria" w:hAnsi="Cambria"/>
          <w:b/>
          <w:i/>
          <w:color w:val="0070C0"/>
          <w:sz w:val="24"/>
          <w:szCs w:val="24"/>
        </w:rPr>
        <w:t>sudo</w:t>
      </w:r>
      <w:proofErr w:type="spellEnd"/>
      <w:r>
        <w:rPr>
          <w:rFonts w:ascii="Cambria" w:hAnsi="Cambria"/>
          <w:sz w:val="24"/>
          <w:szCs w:val="24"/>
        </w:rPr>
        <w:t>”</w:t>
      </w:r>
    </w:p>
    <w:p w:rsidR="00305D48" w:rsidRDefault="00305D48" w:rsidP="00305D48">
      <w:pPr>
        <w:pStyle w:val="ListParagraph"/>
        <w:spacing w:before="120" w:after="120" w:line="264" w:lineRule="auto"/>
        <w:ind w:left="1080"/>
        <w:contextualSpacing w:val="0"/>
        <w:jc w:val="center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>&lt;</w:t>
      </w:r>
      <w:r>
        <w:rPr>
          <w:rFonts w:ascii="Cambria" w:eastAsia="Times New Roman" w:hAnsi="Cambria" w:cs="Times New Roman"/>
          <w:i/>
          <w:color w:val="7030A0"/>
          <w:sz w:val="24"/>
          <w:szCs w:val="24"/>
        </w:rPr>
        <w:t xml:space="preserve">dán ảnh thông tin thành viên của nhóm </w:t>
      </w:r>
      <w:proofErr w:type="spellStart"/>
      <w:r w:rsidRPr="00305D48">
        <w:rPr>
          <w:rFonts w:ascii="Cambria" w:eastAsia="Times New Roman" w:hAnsi="Cambria" w:cs="Times New Roman"/>
          <w:b/>
          <w:i/>
          <w:color w:val="7030A0"/>
          <w:sz w:val="24"/>
          <w:szCs w:val="24"/>
        </w:rPr>
        <w:t>sudo</w:t>
      </w:r>
      <w:proofErr w:type="spellEnd"/>
      <w:r>
        <w:rPr>
          <w:rFonts w:ascii="Cambria" w:eastAsia="Times New Roman" w:hAnsi="Cambria" w:cs="Times New Roman"/>
          <w:sz w:val="24"/>
          <w:szCs w:val="24"/>
        </w:rPr>
        <w:t>&gt;</w:t>
      </w:r>
    </w:p>
    <w:p w:rsidR="00305D48" w:rsidRPr="00D439FB" w:rsidRDefault="00305D48" w:rsidP="00445C9A">
      <w:pPr>
        <w:pStyle w:val="ListParagraph"/>
        <w:numPr>
          <w:ilvl w:val="2"/>
          <w:numId w:val="3"/>
        </w:numPr>
        <w:spacing w:before="120" w:after="120" w:line="264" w:lineRule="auto"/>
        <w:ind w:left="1350" w:hanging="684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>Kiểm tra quyền thực thi lệnh của user thành viên:</w:t>
      </w:r>
    </w:p>
    <w:p w:rsidR="00305D48" w:rsidRPr="00D439FB" w:rsidRDefault="00305D48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Dùng lệnh </w:t>
      </w:r>
      <w:r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su An</w:t>
      </w:r>
      <w:r w:rsidRPr="00D248F2">
        <w:rPr>
          <w:rFonts w:ascii="Cambria" w:eastAsia="Times New Roman" w:hAnsi="Cambria" w:cs="Times New Roman"/>
          <w:color w:val="FF0000"/>
          <w:sz w:val="24"/>
          <w:szCs w:val="24"/>
        </w:rPr>
        <w:t xml:space="preserve"> </w:t>
      </w:r>
      <w:r>
        <w:rPr>
          <w:rFonts w:ascii="Cambria" w:eastAsia="Times New Roman" w:hAnsi="Cambria" w:cs="Times New Roman"/>
          <w:sz w:val="24"/>
          <w:szCs w:val="24"/>
        </w:rPr>
        <w:t xml:space="preserve">để chuyển </w:t>
      </w:r>
      <w:r w:rsidRPr="007C4300">
        <w:rPr>
          <w:rFonts w:ascii="Cambria" w:eastAsia="Times New Roman" w:hAnsi="Cambria" w:cs="Times New Roman"/>
          <w:i/>
          <w:sz w:val="24"/>
          <w:szCs w:val="24"/>
        </w:rPr>
        <w:t>co</w:t>
      </w:r>
      <w:r>
        <w:rPr>
          <w:rFonts w:ascii="Cambria" w:eastAsia="Times New Roman" w:hAnsi="Cambria" w:cs="Times New Roman"/>
          <w:i/>
          <w:sz w:val="24"/>
          <w:szCs w:val="24"/>
        </w:rPr>
        <w:t>m</w:t>
      </w:r>
      <w:r w:rsidRPr="007C4300">
        <w:rPr>
          <w:rFonts w:ascii="Cambria" w:eastAsia="Times New Roman" w:hAnsi="Cambria" w:cs="Times New Roman"/>
          <w:i/>
          <w:sz w:val="24"/>
          <w:szCs w:val="24"/>
        </w:rPr>
        <w:t>mand line</w:t>
      </w:r>
      <w:r>
        <w:rPr>
          <w:rFonts w:ascii="Cambria" w:eastAsia="Times New Roman" w:hAnsi="Cambria" w:cs="Times New Roman"/>
          <w:sz w:val="24"/>
          <w:szCs w:val="24"/>
        </w:rPr>
        <w:t xml:space="preserve"> hiện tại sang </w:t>
      </w:r>
      <w:r w:rsidRPr="00D439FB">
        <w:rPr>
          <w:rFonts w:ascii="Cambria" w:eastAsia="Times New Roman" w:hAnsi="Cambria" w:cs="Times New Roman"/>
          <w:i/>
          <w:sz w:val="24"/>
          <w:szCs w:val="24"/>
        </w:rPr>
        <w:t>user</w:t>
      </w:r>
      <w:r>
        <w:rPr>
          <w:rFonts w:ascii="Cambria" w:eastAsia="Times New Roman" w:hAnsi="Cambria" w:cs="Times New Roman"/>
          <w:sz w:val="24"/>
          <w:szCs w:val="24"/>
        </w:rPr>
        <w:t xml:space="preserve"> </w:t>
      </w:r>
      <w:r w:rsidRPr="007C4300">
        <w:rPr>
          <w:rFonts w:ascii="Cambria" w:eastAsia="Times New Roman" w:hAnsi="Cambria" w:cs="Times New Roman"/>
          <w:b/>
          <w:sz w:val="24"/>
          <w:szCs w:val="24"/>
        </w:rPr>
        <w:t>An</w:t>
      </w:r>
      <w:r>
        <w:rPr>
          <w:rFonts w:ascii="Cambria" w:eastAsia="Times New Roman" w:hAnsi="Cambria" w:cs="Times New Roman"/>
          <w:sz w:val="24"/>
          <w:szCs w:val="24"/>
        </w:rPr>
        <w:t>.</w:t>
      </w:r>
    </w:p>
    <w:p w:rsidR="00305D48" w:rsidRPr="00305D48" w:rsidRDefault="00305D48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Dùng lệnh </w:t>
      </w:r>
      <w:proofErr w:type="spellStart"/>
      <w:r w:rsidRPr="001B6D7A">
        <w:rPr>
          <w:rFonts w:ascii="Cambria" w:hAnsi="Cambria"/>
          <w:b/>
          <w:color w:val="FF0000"/>
          <w:sz w:val="24"/>
          <w:szCs w:val="24"/>
        </w:rPr>
        <w:t>whoami</w:t>
      </w:r>
      <w:proofErr w:type="spellEnd"/>
      <w:r w:rsidRPr="001B6D7A">
        <w:rPr>
          <w:rFonts w:ascii="Cambria" w:hAnsi="Cambria"/>
          <w:color w:val="FF0000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để xác nhận tên tài khoản đang dùng </w:t>
      </w:r>
      <w:r w:rsidRPr="007C4300">
        <w:rPr>
          <w:rFonts w:ascii="Cambria" w:eastAsia="Times New Roman" w:hAnsi="Cambria" w:cs="Times New Roman"/>
          <w:i/>
          <w:sz w:val="24"/>
          <w:szCs w:val="24"/>
        </w:rPr>
        <w:t>co</w:t>
      </w:r>
      <w:r>
        <w:rPr>
          <w:rFonts w:ascii="Cambria" w:eastAsia="Times New Roman" w:hAnsi="Cambria" w:cs="Times New Roman"/>
          <w:i/>
          <w:sz w:val="24"/>
          <w:szCs w:val="24"/>
        </w:rPr>
        <w:t>m</w:t>
      </w:r>
      <w:r w:rsidRPr="007C4300">
        <w:rPr>
          <w:rFonts w:ascii="Cambria" w:eastAsia="Times New Roman" w:hAnsi="Cambria" w:cs="Times New Roman"/>
          <w:i/>
          <w:sz w:val="24"/>
          <w:szCs w:val="24"/>
        </w:rPr>
        <w:t>mand line</w:t>
      </w:r>
      <w:r>
        <w:rPr>
          <w:rFonts w:ascii="Cambria" w:eastAsia="Times New Roman" w:hAnsi="Cambria" w:cs="Times New Roman"/>
          <w:sz w:val="24"/>
          <w:szCs w:val="24"/>
        </w:rPr>
        <w:t xml:space="preserve"> là </w:t>
      </w:r>
      <w:r>
        <w:rPr>
          <w:rFonts w:ascii="Cambria" w:eastAsia="Times New Roman" w:hAnsi="Cambria" w:cs="Times New Roman"/>
          <w:b/>
          <w:i/>
          <w:sz w:val="24"/>
          <w:szCs w:val="24"/>
        </w:rPr>
        <w:t>An</w:t>
      </w:r>
    </w:p>
    <w:p w:rsidR="00305D48" w:rsidRDefault="00305D48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Thử tạo một </w:t>
      </w:r>
      <w:r w:rsidRPr="00305D48">
        <w:rPr>
          <w:rFonts w:ascii="Cambria" w:hAnsi="Cambria"/>
          <w:i/>
          <w:sz w:val="24"/>
          <w:szCs w:val="24"/>
        </w:rPr>
        <w:t>user</w:t>
      </w:r>
      <w:r>
        <w:rPr>
          <w:rFonts w:ascii="Cambria" w:hAnsi="Cambria"/>
          <w:sz w:val="24"/>
          <w:szCs w:val="24"/>
        </w:rPr>
        <w:t xml:space="preserve"> mới bằng lệnh: </w:t>
      </w:r>
      <w:proofErr w:type="spellStart"/>
      <w:r>
        <w:rPr>
          <w:rFonts w:ascii="Cambria" w:hAnsi="Cambria"/>
          <w:b/>
          <w:color w:val="FF0000"/>
          <w:sz w:val="24"/>
          <w:szCs w:val="24"/>
        </w:rPr>
        <w:t>sudo</w:t>
      </w:r>
      <w:proofErr w:type="spellEnd"/>
      <w:r>
        <w:rPr>
          <w:rFonts w:ascii="Cambria" w:hAnsi="Cambria"/>
          <w:b/>
          <w:color w:val="FF0000"/>
          <w:sz w:val="24"/>
          <w:szCs w:val="24"/>
        </w:rPr>
        <w:t xml:space="preserve"> </w:t>
      </w:r>
      <w:proofErr w:type="spellStart"/>
      <w:r>
        <w:rPr>
          <w:rFonts w:ascii="Cambria" w:hAnsi="Cambria"/>
          <w:b/>
          <w:color w:val="FF0000"/>
          <w:sz w:val="24"/>
          <w:szCs w:val="24"/>
        </w:rPr>
        <w:t>u</w:t>
      </w:r>
      <w:r w:rsidRPr="00305D48">
        <w:rPr>
          <w:rFonts w:ascii="Cambria" w:hAnsi="Cambria"/>
          <w:b/>
          <w:color w:val="FF0000"/>
          <w:sz w:val="24"/>
          <w:szCs w:val="24"/>
        </w:rPr>
        <w:t>seradd</w:t>
      </w:r>
      <w:proofErr w:type="spellEnd"/>
      <w:r w:rsidRPr="00305D48">
        <w:rPr>
          <w:rFonts w:ascii="Cambria" w:hAnsi="Cambria"/>
          <w:b/>
          <w:color w:val="FF0000"/>
          <w:sz w:val="24"/>
          <w:szCs w:val="24"/>
        </w:rPr>
        <w:t xml:space="preserve"> </w:t>
      </w:r>
      <w:r>
        <w:rPr>
          <w:rFonts w:ascii="Cambria" w:hAnsi="Cambria"/>
          <w:b/>
          <w:color w:val="FF0000"/>
          <w:sz w:val="24"/>
          <w:szCs w:val="24"/>
        </w:rPr>
        <w:t xml:space="preserve">–m </w:t>
      </w:r>
      <w:r w:rsidRPr="00305D48">
        <w:rPr>
          <w:rFonts w:ascii="Cambria" w:hAnsi="Cambria"/>
          <w:b/>
          <w:color w:val="FF0000"/>
          <w:sz w:val="24"/>
          <w:szCs w:val="24"/>
        </w:rPr>
        <w:t>An1</w:t>
      </w:r>
      <w:r>
        <w:rPr>
          <w:rFonts w:ascii="Cambria" w:hAnsi="Cambria"/>
          <w:sz w:val="24"/>
          <w:szCs w:val="24"/>
        </w:rPr>
        <w:t>.</w:t>
      </w:r>
    </w:p>
    <w:p w:rsidR="00305D48" w:rsidRDefault="00305D48" w:rsidP="00445C9A">
      <w:pPr>
        <w:pStyle w:val="ListParagraph"/>
        <w:numPr>
          <w:ilvl w:val="0"/>
          <w:numId w:val="1"/>
        </w:numPr>
        <w:spacing w:before="60" w:line="264" w:lineRule="auto"/>
        <w:ind w:left="1440"/>
        <w:contextualSpacing w:val="0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Dùng lệnh </w:t>
      </w:r>
      <w:r w:rsidRPr="00305D48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cat /</w:t>
      </w:r>
      <w:proofErr w:type="spellStart"/>
      <w:r w:rsidRPr="00305D48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etc</w:t>
      </w:r>
      <w:proofErr w:type="spellEnd"/>
      <w:r w:rsidRPr="00305D48"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/</w:t>
      </w:r>
      <w:proofErr w:type="spellStart"/>
      <w:r>
        <w:rPr>
          <w:rFonts w:ascii="Cambria" w:eastAsia="Times New Roman" w:hAnsi="Cambria" w:cs="Times New Roman"/>
          <w:b/>
          <w:i/>
          <w:color w:val="FF0000"/>
          <w:sz w:val="24"/>
          <w:szCs w:val="24"/>
        </w:rPr>
        <w:t>passwd</w:t>
      </w:r>
      <w:proofErr w:type="spellEnd"/>
      <w:r>
        <w:rPr>
          <w:rFonts w:ascii="Cambria" w:hAnsi="Cambria"/>
          <w:sz w:val="24"/>
          <w:szCs w:val="24"/>
        </w:rPr>
        <w:t xml:space="preserve"> để kiểm tra danh sách user có tồn tại user “</w:t>
      </w:r>
      <w:r>
        <w:rPr>
          <w:rFonts w:ascii="Cambria" w:hAnsi="Cambria"/>
          <w:b/>
          <w:i/>
          <w:color w:val="0070C0"/>
          <w:sz w:val="24"/>
          <w:szCs w:val="24"/>
        </w:rPr>
        <w:t>An1</w:t>
      </w:r>
      <w:r>
        <w:rPr>
          <w:rFonts w:ascii="Cambria" w:hAnsi="Cambria"/>
          <w:sz w:val="24"/>
          <w:szCs w:val="24"/>
        </w:rPr>
        <w:t>”</w:t>
      </w:r>
    </w:p>
    <w:p w:rsidR="00305D48" w:rsidRDefault="00305D48" w:rsidP="00305D48">
      <w:pPr>
        <w:pStyle w:val="ListParagraph"/>
        <w:spacing w:before="120" w:after="120" w:line="264" w:lineRule="auto"/>
        <w:ind w:left="1080"/>
        <w:contextualSpacing w:val="0"/>
        <w:jc w:val="center"/>
        <w:rPr>
          <w:rFonts w:ascii="Cambria" w:hAnsi="Cambria"/>
          <w:sz w:val="24"/>
          <w:szCs w:val="24"/>
        </w:rPr>
      </w:pPr>
      <w:r>
        <w:rPr>
          <w:rFonts w:ascii="Cambria" w:eastAsia="Times New Roman" w:hAnsi="Cambria" w:cs="Times New Roman"/>
          <w:sz w:val="24"/>
          <w:szCs w:val="24"/>
        </w:rPr>
        <w:t>&lt;</w:t>
      </w:r>
      <w:r>
        <w:rPr>
          <w:rFonts w:ascii="Cambria" w:eastAsia="Times New Roman" w:hAnsi="Cambria" w:cs="Times New Roman"/>
          <w:i/>
          <w:color w:val="7030A0"/>
          <w:sz w:val="24"/>
          <w:szCs w:val="24"/>
        </w:rPr>
        <w:t xml:space="preserve">dán ảnh thông tin user An1 trong </w:t>
      </w:r>
      <w:proofErr w:type="spellStart"/>
      <w:r>
        <w:rPr>
          <w:rFonts w:ascii="Cambria" w:eastAsia="Times New Roman" w:hAnsi="Cambria" w:cs="Times New Roman"/>
          <w:i/>
          <w:color w:val="7030A0"/>
          <w:sz w:val="24"/>
          <w:szCs w:val="24"/>
        </w:rPr>
        <w:t>passwd</w:t>
      </w:r>
      <w:proofErr w:type="spellEnd"/>
      <w:r>
        <w:rPr>
          <w:rFonts w:ascii="Cambria" w:eastAsia="Times New Roman" w:hAnsi="Cambria" w:cs="Times New Roman"/>
          <w:sz w:val="24"/>
          <w:szCs w:val="24"/>
        </w:rPr>
        <w:t>&gt;</w:t>
      </w:r>
    </w:p>
    <w:p w:rsidR="0011415D" w:rsidRPr="00791875" w:rsidRDefault="0011415D" w:rsidP="00496E60">
      <w:pPr>
        <w:spacing w:before="120" w:line="264" w:lineRule="auto"/>
        <w:ind w:left="720"/>
        <w:rPr>
          <w:rFonts w:ascii="Cambria" w:hAnsi="Cambria"/>
          <w:sz w:val="24"/>
          <w:szCs w:val="24"/>
        </w:rPr>
      </w:pPr>
    </w:p>
    <w:p w:rsidR="004F599A" w:rsidRPr="00147753" w:rsidRDefault="004F599A" w:rsidP="00496E60">
      <w:pPr>
        <w:tabs>
          <w:tab w:val="left" w:pos="1170"/>
        </w:tabs>
        <w:spacing w:before="120" w:after="120" w:line="264" w:lineRule="auto"/>
        <w:rPr>
          <w:rFonts w:ascii="Cambria" w:hAnsi="Cambria"/>
          <w:sz w:val="24"/>
          <w:szCs w:val="24"/>
        </w:rPr>
      </w:pPr>
    </w:p>
    <w:p w:rsidR="004102DE" w:rsidRDefault="004102DE" w:rsidP="00496E60">
      <w:pPr>
        <w:spacing w:after="160" w:line="264" w:lineRule="auto"/>
        <w:rPr>
          <w:rFonts w:ascii="Cambria" w:eastAsia="Arial Unicode MS" w:hAnsi="Cambria"/>
          <w:w w:val="110"/>
          <w:sz w:val="24"/>
          <w:szCs w:val="24"/>
        </w:rPr>
      </w:pPr>
    </w:p>
    <w:sectPr w:rsidR="004102DE" w:rsidSect="00522931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pgSz w:w="12240" w:h="15840" w:code="1"/>
      <w:pgMar w:top="1170" w:right="1080" w:bottom="1170" w:left="135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12CB" w:rsidRDefault="000512CB">
      <w:pPr>
        <w:spacing w:line="240" w:lineRule="auto"/>
      </w:pPr>
      <w:r>
        <w:separator/>
      </w:r>
    </w:p>
  </w:endnote>
  <w:endnote w:type="continuationSeparator" w:id="0">
    <w:p w:rsidR="000512CB" w:rsidRDefault="000512C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1C5" w:rsidRDefault="002441C5">
    <w:pPr>
      <w:spacing w:line="240" w:lineRule="auto"/>
      <w:jc w:val="right"/>
    </w:pPr>
    <w:r>
      <w:rPr>
        <w:rFonts w:ascii="Times New Roman" w:eastAsia="Times New Roman" w:hAnsi="Times New Roman" w:cs="Times New Roman"/>
        <w:color w:val="898989"/>
        <w:sz w:val="24"/>
      </w:rPr>
      <w:t>Khoa KH&amp;KTMT - ĐH BK Tp.HCM</w:t>
    </w:r>
    <w:r>
      <w:rPr>
        <w:rFonts w:ascii="Times New Roman" w:eastAsia="Times New Roman" w:hAnsi="Times New Roman" w:cs="Times New Roman"/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color w:val="898989"/>
        <w:sz w:val="24"/>
      </w:rPr>
      <w:t>2</w:t>
    </w:r>
    <w:r>
      <w:rPr>
        <w:rFonts w:ascii="Times New Roman" w:eastAsia="Times New Roman" w:hAnsi="Times New Roman" w:cs="Times New Roman"/>
        <w:color w:val="898989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1C5" w:rsidRDefault="002441C5">
    <w:pPr>
      <w:spacing w:line="240" w:lineRule="auto"/>
      <w:jc w:val="right"/>
    </w:pPr>
    <w:r>
      <w:rPr>
        <w:rFonts w:ascii="Times New Roman" w:eastAsia="Times New Roman" w:hAnsi="Times New Roman" w:cs="Times New Roman"/>
        <w:color w:val="898989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852503" w:rsidRPr="00852503">
      <w:rPr>
        <w:rFonts w:ascii="Times New Roman" w:eastAsia="Times New Roman" w:hAnsi="Times New Roman" w:cs="Times New Roman"/>
        <w:noProof/>
        <w:color w:val="898989"/>
        <w:sz w:val="24"/>
      </w:rPr>
      <w:t>6</w:t>
    </w:r>
    <w:r>
      <w:rPr>
        <w:rFonts w:ascii="Times New Roman" w:eastAsia="Times New Roman" w:hAnsi="Times New Roman" w:cs="Times New Roman"/>
        <w:color w:val="898989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12CB" w:rsidRDefault="000512CB">
      <w:pPr>
        <w:spacing w:line="240" w:lineRule="auto"/>
      </w:pPr>
      <w:r>
        <w:separator/>
      </w:r>
    </w:p>
  </w:footnote>
  <w:footnote w:type="continuationSeparator" w:id="0">
    <w:p w:rsidR="000512CB" w:rsidRDefault="000512C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1C5" w:rsidRDefault="002441C5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16885" name="Group 168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18302" name="Shape 18302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038ABC1" id="Group 16885" o:spid="_x0000_s1026" style="position:absolute;margin-left:0;margin-top:0;width:10in;height:540pt;z-index:-251658240;mso-position-horizontal-relative:page;mso-position-vertical-relative:page" coordsize="9144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">
              <v:shape id="Shape 18302" o:spid="_x0000_s1027" style="position:absolute;width:91440;height:68579;visibility:visible;mso-wrap-style:square;v-text-anchor:top" coordsize="9144000,6857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Oq68MA&#10;AADeAAAADwAAAGRycy9kb3ducmV2LnhtbERPTWvCQBC9F/wPywje6sa0FImuEmIFe2vVi7chOybB&#10;7GzIrsn6791Cobd5vM9Zb4NpxUC9aywrWMwTEMSl1Q1XCs6n/esShPPIGlvLpOBBDrabycsaM21H&#10;/qHh6CsRQ9hlqKD2vsukdGVNBt3cdsSRu9reoI+wr6TucYzhppVpknxIgw3Hhho7Kmoqb8e7UXDK&#10;i/zT7Ybvd32zl90XFZewb5SaTUO+AuEp+H/xn/ug4/zlW5LC7zvxBrl5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rOq68MAAADeAAAADwAAAAAAAAAAAAAAAACYAgAAZHJzL2Rv&#10;d25yZXYueG1sUEsFBgAAAAAEAAQA9QAAAIgDAAAAAA==&#10;" path="m,l9144000,r,6857999l,6857999,,e" stroked="f" strokeweight="0">
                <v:stroke miterlimit="83231f" joinstyle="miter"/>
                <v:path arrowok="t" textboxrect="0,0,9144000,6857999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1C5" w:rsidRDefault="002441C5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16871" name="Group 168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18301" name="Shape 18301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8184867" id="Group 16871" o:spid="_x0000_s1026" style="position:absolute;margin-left:0;margin-top:0;width:10in;height:540pt;z-index:-251657216;mso-position-horizontal-relative:page;mso-position-vertical-relative:page" coordsize="9144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">
              <v:shape id="Shape 18301" o:spid="_x0000_s1027" style="position:absolute;width:91440;height:68579;visibility:visible;mso-wrap-style:square;v-text-anchor:top" coordsize="9144000,6857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E0nMMA&#10;AADeAAAADwAAAGRycy9kb3ducmV2LnhtbERPS4vCMBC+C/6HMII3TXUXkWoqpa7g3tbHxdvQjG1p&#10;MylNrPXfm4WFvc3H95ztbjCN6KlzlWUFi3kEgji3uuJCwfVymK1BOI+ssbFMCl7kYJeMR1uMtX3y&#10;ifqzL0QIYRejgtL7NpbS5SUZdHPbEgfubjuDPsCukLrDZwg3jVxG0UoarDg0lNhSVlJenx9GwSXN&#10;0i+3738+dW1v+2/KbsOhUmo6GdINCE+D/xf/uY86zF9/RAv4fSfcIJM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mE0nMMAAADeAAAADwAAAAAAAAAAAAAAAACYAgAAZHJzL2Rv&#10;d25yZXYueG1sUEsFBgAAAAAEAAQA9QAAAIgDAAAAAA==&#10;" path="m,l9144000,r,6857999l,6857999,,e" stroked="f" strokeweight="0">
                <v:stroke miterlimit="83231f" joinstyle="miter"/>
                <v:path arrowok="t" textboxrect="0,0,9144000,6857999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441C5" w:rsidRDefault="002441C5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9144000" cy="6857999"/>
              <wp:effectExtent l="0" t="0" r="0" b="0"/>
              <wp:wrapNone/>
              <wp:docPr id="16867" name="Group 16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144000" cy="6857999"/>
                        <a:chOff x="0" y="0"/>
                        <a:chExt cx="9144000" cy="6857999"/>
                      </a:xfrm>
                    </wpg:grpSpPr>
                    <wps:wsp>
                      <wps:cNvPr id="18300" name="Shape 18300"/>
                      <wps:cNvSpPr/>
                      <wps:spPr>
                        <a:xfrm>
                          <a:off x="0" y="0"/>
                          <a:ext cx="9144000" cy="685799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000" h="6857999">
                              <a:moveTo>
                                <a:pt x="0" y="0"/>
                              </a:moveTo>
                              <a:lnTo>
                                <a:pt x="9144000" y="0"/>
                              </a:lnTo>
                              <a:lnTo>
                                <a:pt x="9144000" y="6857999"/>
                              </a:lnTo>
                              <a:lnTo>
                                <a:pt x="0" y="6857999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E8FC04" id="Group 16867" o:spid="_x0000_s1026" style="position:absolute;margin-left:0;margin-top:0;width:10in;height:540pt;z-index:-251656192;mso-position-horizontal-relative:page;mso-position-vertical-relative:page" coordsize="91440,685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">
              <v:shape id="Shape 18300" o:spid="_x0000_s1027" style="position:absolute;width:91440;height:68579;visibility:visible;mso-wrap-style:square;v-text-anchor:top" coordsize="9144000,685799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2RB8YA&#10;AADeAAAADwAAAGRycy9kb3ducmV2LnhtbESPS2/CQAyE75X4DysjcSsbHqpQYEFRKFJ743XhZmVN&#10;EpH1RtltSP99fUDqzZbHM/NtdoNrVE9dqD0bmE0TUMSFtzWXBq6Xw/sKVIjIFhvPZOCXAuy2o7cN&#10;ptY/+UT9OZZKTDikaKCKsU21DkVFDsPUt8Ryu/vOYZS1K7Xt8CnmrtHzJPnQDmuWhApbyisqHucf&#10;Z+CS5dln2PfHpX342/6b8ttwqI2ZjIdsDSrSEP/Fr+8vK/VXi0QABEdm0N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S2RB8YAAADeAAAADwAAAAAAAAAAAAAAAACYAgAAZHJz&#10;L2Rvd25yZXYueG1sUEsFBgAAAAAEAAQA9QAAAIsDAAAAAA==&#10;" path="m,l9144000,r,6857999l,6857999,,e" stroked="f" strokeweight="0">
                <v:stroke miterlimit="83231f" joinstyle="miter"/>
                <v:path arrowok="t" textboxrect="0,0,9144000,6857999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2.55pt;height:12.55pt" o:bullet="t">
        <v:imagedata r:id="rId1" o:title="mso1F2B"/>
      </v:shape>
    </w:pict>
  </w:numPicBullet>
  <w:abstractNum w:abstractNumId="0" w15:restartNumberingAfterBreak="0">
    <w:nsid w:val="0000000C"/>
    <w:multiLevelType w:val="singleLevel"/>
    <w:tmpl w:val="0000000C"/>
    <w:name w:val="WW8Num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0000000D"/>
    <w:multiLevelType w:val="multilevel"/>
    <w:tmpl w:val="0000000D"/>
    <w:name w:val="WW8Num2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3."/>
      <w:lvlJc w:val="lef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lef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lef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0000000F"/>
    <w:multiLevelType w:val="multilevel"/>
    <w:tmpl w:val="0000000F"/>
    <w:name w:val="WW8Num2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>
      <w:start w:val="1"/>
      <w:numFmt w:val="lowerRoman"/>
      <w:lvlText w:val="%3."/>
      <w:lvlJc w:val="left"/>
      <w:pPr>
        <w:tabs>
          <w:tab w:val="num" w:pos="288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>
      <w:start w:val="1"/>
      <w:numFmt w:val="lowerRoman"/>
      <w:lvlText w:val="%6."/>
      <w:lvlJc w:val="left"/>
      <w:pPr>
        <w:tabs>
          <w:tab w:val="num" w:pos="504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>
      <w:start w:val="1"/>
      <w:numFmt w:val="lowerRoman"/>
      <w:lvlText w:val="%9."/>
      <w:lvlJc w:val="lef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0C2D5AB0"/>
    <w:multiLevelType w:val="hybridMultilevel"/>
    <w:tmpl w:val="CD805392"/>
    <w:lvl w:ilvl="0" w:tplc="96EA2398">
      <w:start w:val="1"/>
      <w:numFmt w:val="bullet"/>
      <w:lvlText w:val="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87746C5"/>
    <w:multiLevelType w:val="hybridMultilevel"/>
    <w:tmpl w:val="5A2CDDF2"/>
    <w:lvl w:ilvl="0" w:tplc="96EA2398">
      <w:start w:val="1"/>
      <w:numFmt w:val="bullet"/>
      <w:lvlText w:val="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E21727"/>
    <w:multiLevelType w:val="multilevel"/>
    <w:tmpl w:val="BE6E14A4"/>
    <w:lvl w:ilvl="0">
      <w:start w:val="1"/>
      <w:numFmt w:val="decimal"/>
      <w:lvlText w:val="Bài tập %1:"/>
      <w:lvlJc w:val="left"/>
      <w:pPr>
        <w:ind w:left="360" w:hanging="360"/>
      </w:pPr>
      <w:rPr>
        <w:rFonts w:ascii="Cambria" w:hAnsi="Cambria" w:hint="default"/>
        <w:b/>
        <w:color w:val="auto"/>
        <w:u w:val="singl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3285D59"/>
    <w:multiLevelType w:val="hybridMultilevel"/>
    <w:tmpl w:val="9D402D02"/>
    <w:lvl w:ilvl="0" w:tplc="5914E53C">
      <w:numFmt w:val="bullet"/>
      <w:lvlText w:val="-"/>
      <w:lvlJc w:val="left"/>
      <w:pPr>
        <w:ind w:left="1080" w:hanging="360"/>
      </w:pPr>
      <w:rPr>
        <w:rFonts w:hint="default"/>
        <w:b w:val="0"/>
        <w:i w:val="0"/>
        <w:strike w:val="0"/>
        <w:dstrike w:val="0"/>
        <w:color w:val="auto"/>
        <w:w w:val="1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FE443D0"/>
    <w:multiLevelType w:val="hybridMultilevel"/>
    <w:tmpl w:val="9DFE8B14"/>
    <w:lvl w:ilvl="0" w:tplc="96EA2398">
      <w:start w:val="1"/>
      <w:numFmt w:val="bullet"/>
      <w:lvlText w:val="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B35CBD"/>
    <w:multiLevelType w:val="hybridMultilevel"/>
    <w:tmpl w:val="EB20F07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4A4624D2"/>
    <w:multiLevelType w:val="hybridMultilevel"/>
    <w:tmpl w:val="8A42AC0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F01432"/>
    <w:multiLevelType w:val="hybridMultilevel"/>
    <w:tmpl w:val="CBC03B24"/>
    <w:lvl w:ilvl="0" w:tplc="43E88F14">
      <w:start w:val="1"/>
      <w:numFmt w:val="bullet"/>
      <w:lvlText w:val="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5F7A1E3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157F99"/>
    <w:multiLevelType w:val="hybridMultilevel"/>
    <w:tmpl w:val="E30E5500"/>
    <w:lvl w:ilvl="0" w:tplc="9872FBBE">
      <w:start w:val="1"/>
      <w:numFmt w:val="decimal"/>
      <w:lvlText w:val="%1."/>
      <w:lvlJc w:val="left"/>
      <w:pPr>
        <w:ind w:left="498" w:hanging="360"/>
      </w:pPr>
      <w:rPr>
        <w:rFonts w:ascii="Cambria" w:eastAsia="Times New Roman" w:hAnsi="Cambria" w:cs="Times New Roman" w:hint="default"/>
        <w:spacing w:val="-4"/>
        <w:w w:val="99"/>
        <w:sz w:val="24"/>
        <w:szCs w:val="24"/>
      </w:rPr>
    </w:lvl>
    <w:lvl w:ilvl="1" w:tplc="5914E53C">
      <w:numFmt w:val="bullet"/>
      <w:lvlText w:val="-"/>
      <w:lvlJc w:val="left"/>
      <w:pPr>
        <w:ind w:left="858" w:hanging="361"/>
      </w:pPr>
      <w:rPr>
        <w:rFonts w:hint="default"/>
        <w:color w:val="auto"/>
        <w:w w:val="100"/>
      </w:rPr>
    </w:lvl>
    <w:lvl w:ilvl="2" w:tplc="76E6E0EC">
      <w:numFmt w:val="bullet"/>
      <w:lvlText w:val=""/>
      <w:lvlJc w:val="left"/>
      <w:pPr>
        <w:ind w:left="1578" w:hanging="360"/>
      </w:pPr>
      <w:rPr>
        <w:rFonts w:ascii="Symbol" w:eastAsia="Symbol" w:hAnsi="Symbol" w:cs="Symbol" w:hint="default"/>
        <w:w w:val="99"/>
        <w:sz w:val="24"/>
        <w:szCs w:val="24"/>
      </w:rPr>
    </w:lvl>
    <w:lvl w:ilvl="3" w:tplc="4DF2D3B0">
      <w:numFmt w:val="bullet"/>
      <w:lvlText w:val="•"/>
      <w:lvlJc w:val="left"/>
      <w:pPr>
        <w:ind w:left="2585" w:hanging="360"/>
      </w:pPr>
      <w:rPr>
        <w:rFonts w:hint="default"/>
      </w:rPr>
    </w:lvl>
    <w:lvl w:ilvl="4" w:tplc="AB06953C">
      <w:numFmt w:val="bullet"/>
      <w:lvlText w:val="•"/>
      <w:lvlJc w:val="left"/>
      <w:pPr>
        <w:ind w:left="3591" w:hanging="360"/>
      </w:pPr>
      <w:rPr>
        <w:rFonts w:hint="default"/>
      </w:rPr>
    </w:lvl>
    <w:lvl w:ilvl="5" w:tplc="AD4A609E">
      <w:numFmt w:val="bullet"/>
      <w:lvlText w:val="•"/>
      <w:lvlJc w:val="left"/>
      <w:pPr>
        <w:ind w:left="4596" w:hanging="360"/>
      </w:pPr>
      <w:rPr>
        <w:rFonts w:hint="default"/>
      </w:rPr>
    </w:lvl>
    <w:lvl w:ilvl="6" w:tplc="23FE3E60">
      <w:numFmt w:val="bullet"/>
      <w:lvlText w:val="•"/>
      <w:lvlJc w:val="left"/>
      <w:pPr>
        <w:ind w:left="5602" w:hanging="360"/>
      </w:pPr>
      <w:rPr>
        <w:rFonts w:hint="default"/>
      </w:rPr>
    </w:lvl>
    <w:lvl w:ilvl="7" w:tplc="6C42BD20">
      <w:numFmt w:val="bullet"/>
      <w:lvlText w:val="•"/>
      <w:lvlJc w:val="left"/>
      <w:pPr>
        <w:ind w:left="6607" w:hanging="360"/>
      </w:pPr>
      <w:rPr>
        <w:rFonts w:hint="default"/>
      </w:rPr>
    </w:lvl>
    <w:lvl w:ilvl="8" w:tplc="00F62A14">
      <w:numFmt w:val="bullet"/>
      <w:lvlText w:val="•"/>
      <w:lvlJc w:val="left"/>
      <w:pPr>
        <w:ind w:left="7613" w:hanging="360"/>
      </w:pPr>
      <w:rPr>
        <w:rFonts w:hint="default"/>
      </w:rPr>
    </w:lvl>
  </w:abstractNum>
  <w:abstractNum w:abstractNumId="12" w15:restartNumberingAfterBreak="0">
    <w:nsid w:val="7129747E"/>
    <w:multiLevelType w:val="hybridMultilevel"/>
    <w:tmpl w:val="281625AC"/>
    <w:lvl w:ilvl="0" w:tplc="FA2AC208">
      <w:start w:val="1"/>
      <w:numFmt w:val="bullet"/>
      <w:lvlText w:val="s"/>
      <w:lvlJc w:val="left"/>
      <w:pPr>
        <w:ind w:left="1944" w:hanging="360"/>
      </w:pPr>
      <w:rPr>
        <w:rFonts w:ascii="Webdings" w:hAnsi="Web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0"/>
  </w:num>
  <w:num w:numId="3">
    <w:abstractNumId w:val="5"/>
  </w:num>
  <w:num w:numId="4">
    <w:abstractNumId w:val="8"/>
  </w:num>
  <w:num w:numId="5">
    <w:abstractNumId w:val="11"/>
  </w:num>
  <w:num w:numId="6">
    <w:abstractNumId w:val="9"/>
  </w:num>
  <w:num w:numId="7">
    <w:abstractNumId w:val="12"/>
  </w:num>
  <w:num w:numId="8">
    <w:abstractNumId w:val="7"/>
  </w:num>
  <w:num w:numId="9">
    <w:abstractNumId w:val="3"/>
  </w:num>
  <w:num w:numId="10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779"/>
    <w:rsid w:val="000331A3"/>
    <w:rsid w:val="000362D0"/>
    <w:rsid w:val="000512CB"/>
    <w:rsid w:val="000541A0"/>
    <w:rsid w:val="00090085"/>
    <w:rsid w:val="000962B5"/>
    <w:rsid w:val="000C52C9"/>
    <w:rsid w:val="000C64C7"/>
    <w:rsid w:val="000D7BAE"/>
    <w:rsid w:val="000F4144"/>
    <w:rsid w:val="00105A93"/>
    <w:rsid w:val="0011415D"/>
    <w:rsid w:val="001205FC"/>
    <w:rsid w:val="00147753"/>
    <w:rsid w:val="00156BCA"/>
    <w:rsid w:val="00161EE2"/>
    <w:rsid w:val="00164038"/>
    <w:rsid w:val="00171D3C"/>
    <w:rsid w:val="0019236C"/>
    <w:rsid w:val="0019484D"/>
    <w:rsid w:val="001A5D94"/>
    <w:rsid w:val="001A6950"/>
    <w:rsid w:val="001B6D7A"/>
    <w:rsid w:val="001F25FB"/>
    <w:rsid w:val="001F5E95"/>
    <w:rsid w:val="00203A29"/>
    <w:rsid w:val="002140E6"/>
    <w:rsid w:val="002203FE"/>
    <w:rsid w:val="00221881"/>
    <w:rsid w:val="002441C5"/>
    <w:rsid w:val="00245FB7"/>
    <w:rsid w:val="00256973"/>
    <w:rsid w:val="0028771F"/>
    <w:rsid w:val="00295B8E"/>
    <w:rsid w:val="002E437C"/>
    <w:rsid w:val="002E6EC7"/>
    <w:rsid w:val="002F0B16"/>
    <w:rsid w:val="003045A7"/>
    <w:rsid w:val="00305D48"/>
    <w:rsid w:val="00373F9A"/>
    <w:rsid w:val="00380FCB"/>
    <w:rsid w:val="00386C96"/>
    <w:rsid w:val="003A258E"/>
    <w:rsid w:val="003A3738"/>
    <w:rsid w:val="003B6710"/>
    <w:rsid w:val="003B705B"/>
    <w:rsid w:val="003C3779"/>
    <w:rsid w:val="003E2673"/>
    <w:rsid w:val="003F5E89"/>
    <w:rsid w:val="004102DE"/>
    <w:rsid w:val="00413BA9"/>
    <w:rsid w:val="004277B5"/>
    <w:rsid w:val="00442C04"/>
    <w:rsid w:val="00445C9A"/>
    <w:rsid w:val="00453D23"/>
    <w:rsid w:val="004775E9"/>
    <w:rsid w:val="004815FD"/>
    <w:rsid w:val="00484F6B"/>
    <w:rsid w:val="004862C6"/>
    <w:rsid w:val="0048774A"/>
    <w:rsid w:val="0049510C"/>
    <w:rsid w:val="00496E60"/>
    <w:rsid w:val="0049703E"/>
    <w:rsid w:val="004C1CBB"/>
    <w:rsid w:val="004F599A"/>
    <w:rsid w:val="00514F22"/>
    <w:rsid w:val="00522931"/>
    <w:rsid w:val="0053770D"/>
    <w:rsid w:val="0058263F"/>
    <w:rsid w:val="00585834"/>
    <w:rsid w:val="005D37A4"/>
    <w:rsid w:val="005E4451"/>
    <w:rsid w:val="006248D9"/>
    <w:rsid w:val="00653117"/>
    <w:rsid w:val="00695553"/>
    <w:rsid w:val="006B1D56"/>
    <w:rsid w:val="006C3EB9"/>
    <w:rsid w:val="006D57D6"/>
    <w:rsid w:val="006D7010"/>
    <w:rsid w:val="006E684B"/>
    <w:rsid w:val="007310B6"/>
    <w:rsid w:val="00745F85"/>
    <w:rsid w:val="0075454C"/>
    <w:rsid w:val="00783F91"/>
    <w:rsid w:val="007911B2"/>
    <w:rsid w:val="00791875"/>
    <w:rsid w:val="00797AAE"/>
    <w:rsid w:val="007C4300"/>
    <w:rsid w:val="007D53F0"/>
    <w:rsid w:val="007F12A9"/>
    <w:rsid w:val="007F594E"/>
    <w:rsid w:val="00806F00"/>
    <w:rsid w:val="0084419C"/>
    <w:rsid w:val="00852503"/>
    <w:rsid w:val="00853DDB"/>
    <w:rsid w:val="00874524"/>
    <w:rsid w:val="00884EE4"/>
    <w:rsid w:val="008853D9"/>
    <w:rsid w:val="008B0DD5"/>
    <w:rsid w:val="008B7FF9"/>
    <w:rsid w:val="008C1A9D"/>
    <w:rsid w:val="008C6526"/>
    <w:rsid w:val="008D73DA"/>
    <w:rsid w:val="008F417E"/>
    <w:rsid w:val="00900D8E"/>
    <w:rsid w:val="00905CA8"/>
    <w:rsid w:val="009170D5"/>
    <w:rsid w:val="009665DB"/>
    <w:rsid w:val="0098371A"/>
    <w:rsid w:val="00984DD8"/>
    <w:rsid w:val="009A2BF6"/>
    <w:rsid w:val="009A3B95"/>
    <w:rsid w:val="009E3E2A"/>
    <w:rsid w:val="009F6E2F"/>
    <w:rsid w:val="00A14619"/>
    <w:rsid w:val="00A211E1"/>
    <w:rsid w:val="00A23099"/>
    <w:rsid w:val="00A33437"/>
    <w:rsid w:val="00A41A69"/>
    <w:rsid w:val="00A432AF"/>
    <w:rsid w:val="00A46408"/>
    <w:rsid w:val="00A668BB"/>
    <w:rsid w:val="00A70BD6"/>
    <w:rsid w:val="00A73902"/>
    <w:rsid w:val="00A754A5"/>
    <w:rsid w:val="00A8190C"/>
    <w:rsid w:val="00AA14E2"/>
    <w:rsid w:val="00AB6AFF"/>
    <w:rsid w:val="00AE33EE"/>
    <w:rsid w:val="00B02EC5"/>
    <w:rsid w:val="00B07E5D"/>
    <w:rsid w:val="00B162E3"/>
    <w:rsid w:val="00B209D4"/>
    <w:rsid w:val="00B23514"/>
    <w:rsid w:val="00B35AB4"/>
    <w:rsid w:val="00B438D2"/>
    <w:rsid w:val="00B4436D"/>
    <w:rsid w:val="00B45D96"/>
    <w:rsid w:val="00B611FD"/>
    <w:rsid w:val="00B73637"/>
    <w:rsid w:val="00B76BBC"/>
    <w:rsid w:val="00BB3331"/>
    <w:rsid w:val="00BC12BD"/>
    <w:rsid w:val="00BC172D"/>
    <w:rsid w:val="00BF681B"/>
    <w:rsid w:val="00C25689"/>
    <w:rsid w:val="00C532A4"/>
    <w:rsid w:val="00C6068D"/>
    <w:rsid w:val="00C954EE"/>
    <w:rsid w:val="00CA6107"/>
    <w:rsid w:val="00CB7FA0"/>
    <w:rsid w:val="00CC7E44"/>
    <w:rsid w:val="00CE4059"/>
    <w:rsid w:val="00CF7716"/>
    <w:rsid w:val="00D00578"/>
    <w:rsid w:val="00D04EEB"/>
    <w:rsid w:val="00D10992"/>
    <w:rsid w:val="00D248F2"/>
    <w:rsid w:val="00D338D8"/>
    <w:rsid w:val="00D4094C"/>
    <w:rsid w:val="00D436D3"/>
    <w:rsid w:val="00D439FB"/>
    <w:rsid w:val="00D46F69"/>
    <w:rsid w:val="00D77A6C"/>
    <w:rsid w:val="00D9051D"/>
    <w:rsid w:val="00D919E9"/>
    <w:rsid w:val="00DB1CE7"/>
    <w:rsid w:val="00DD0055"/>
    <w:rsid w:val="00DD16B9"/>
    <w:rsid w:val="00DD496B"/>
    <w:rsid w:val="00DE6E2D"/>
    <w:rsid w:val="00DE6F16"/>
    <w:rsid w:val="00DE70D4"/>
    <w:rsid w:val="00DF12CF"/>
    <w:rsid w:val="00E126B5"/>
    <w:rsid w:val="00E133B1"/>
    <w:rsid w:val="00E4658F"/>
    <w:rsid w:val="00E527A4"/>
    <w:rsid w:val="00E82AFB"/>
    <w:rsid w:val="00E956B8"/>
    <w:rsid w:val="00EC0CCA"/>
    <w:rsid w:val="00EC7DF3"/>
    <w:rsid w:val="00ED72BB"/>
    <w:rsid w:val="00EE4FCD"/>
    <w:rsid w:val="00EE51C8"/>
    <w:rsid w:val="00F33578"/>
    <w:rsid w:val="00F6117B"/>
    <w:rsid w:val="00F73274"/>
    <w:rsid w:val="00F93616"/>
    <w:rsid w:val="00F97901"/>
    <w:rsid w:val="00FC3D06"/>
    <w:rsid w:val="00FD09BF"/>
    <w:rsid w:val="00FD5FD2"/>
    <w:rsid w:val="00FE745D"/>
    <w:rsid w:val="00FF1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48334E"/>
  <w15:docId w15:val="{02353321-BF71-41B5-8585-F0874BDB9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3902"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894" w:line="246" w:lineRule="auto"/>
      <w:ind w:left="460" w:right="-15" w:hanging="10"/>
      <w:outlineLvl w:val="0"/>
    </w:pPr>
    <w:rPr>
      <w:rFonts w:ascii="Arial" w:eastAsia="Arial" w:hAnsi="Arial" w:cs="Arial"/>
      <w:b/>
      <w:color w:val="000000"/>
      <w:sz w:val="8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47" w:line="246" w:lineRule="auto"/>
      <w:ind w:left="178" w:right="-15" w:hanging="10"/>
      <w:outlineLvl w:val="1"/>
    </w:pPr>
    <w:rPr>
      <w:rFonts w:ascii="Arial" w:eastAsia="Arial" w:hAnsi="Arial" w:cs="Arial"/>
      <w:b/>
      <w:color w:val="000000"/>
      <w:sz w:val="8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2" w:line="240" w:lineRule="auto"/>
      <w:ind w:left="-5" w:right="-15" w:hanging="10"/>
      <w:outlineLvl w:val="2"/>
    </w:pPr>
    <w:rPr>
      <w:rFonts w:ascii="Times New Roman" w:eastAsia="Times New Roman" w:hAnsi="Times New Roman" w:cs="Times New Roman"/>
      <w:b/>
      <w:color w:val="000000"/>
      <w:sz w:val="6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64"/>
    </w:rPr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80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8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3F5E89"/>
    <w:pPr>
      <w:ind w:left="720"/>
      <w:contextualSpacing/>
    </w:pPr>
  </w:style>
  <w:style w:type="table" w:styleId="TableGrid0">
    <w:name w:val="Table Grid"/>
    <w:basedOn w:val="TableNormal"/>
    <w:uiPriority w:val="39"/>
    <w:rsid w:val="00AA14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04EEB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496E60"/>
    <w:pPr>
      <w:widowControl w:val="0"/>
      <w:spacing w:before="120" w:line="240" w:lineRule="auto"/>
    </w:pPr>
    <w:rPr>
      <w:rFonts w:ascii="Cambria" w:eastAsia="Times New Roman" w:hAnsi="Cambria" w:cs="Times New Roman"/>
      <w:color w:val="auto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496E60"/>
    <w:rPr>
      <w:rFonts w:ascii="Cambria" w:eastAsia="Times New Roman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35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17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07763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72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772120">
                          <w:marLeft w:val="0"/>
                          <w:marRight w:val="-3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889754">
                              <w:marLeft w:val="0"/>
                              <w:marRight w:val="3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1488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14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763184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92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4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83005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70">
                  <w:marLeft w:val="0"/>
                  <w:marRight w:val="0"/>
                  <w:marTop w:val="0"/>
                  <w:marBottom w:val="225"/>
                  <w:divBdr>
                    <w:top w:val="single" w:sz="6" w:space="23" w:color="0000FF"/>
                    <w:left w:val="single" w:sz="6" w:space="23" w:color="0000FF"/>
                    <w:bottom w:val="single" w:sz="6" w:space="23" w:color="0000FF"/>
                    <w:right w:val="single" w:sz="6" w:space="23" w:color="0000FF"/>
                  </w:divBdr>
                  <w:divsChild>
                    <w:div w:id="141574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15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20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00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97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32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96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95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719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576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87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831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49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0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2625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33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707371">
                  <w:marLeft w:val="0"/>
                  <w:marRight w:val="0"/>
                  <w:marTop w:val="0"/>
                  <w:marBottom w:val="225"/>
                  <w:divBdr>
                    <w:top w:val="single" w:sz="6" w:space="23" w:color="0000FF"/>
                    <w:left w:val="single" w:sz="6" w:space="23" w:color="0000FF"/>
                    <w:bottom w:val="single" w:sz="6" w:space="23" w:color="0000FF"/>
                    <w:right w:val="single" w:sz="6" w:space="23" w:color="0000FF"/>
                  </w:divBdr>
                  <w:divsChild>
                    <w:div w:id="12783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422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25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63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2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806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6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43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21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90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219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2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573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872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16560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11004">
                  <w:marLeft w:val="0"/>
                  <w:marRight w:val="0"/>
                  <w:marTop w:val="0"/>
                  <w:marBottom w:val="225"/>
                  <w:divBdr>
                    <w:top w:val="single" w:sz="6" w:space="23" w:color="0000FF"/>
                    <w:left w:val="single" w:sz="6" w:space="23" w:color="0000FF"/>
                    <w:bottom w:val="single" w:sz="6" w:space="23" w:color="0000FF"/>
                    <w:right w:val="single" w:sz="6" w:space="23" w:color="0000FF"/>
                  </w:divBdr>
                </w:div>
              </w:divsChild>
            </w:div>
          </w:divsChild>
        </w:div>
      </w:divsChild>
    </w:div>
    <w:div w:id="19437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6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2509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698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672097">
                          <w:marLeft w:val="0"/>
                          <w:marRight w:val="-34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20740">
                              <w:marLeft w:val="0"/>
                              <w:marRight w:val="3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235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149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392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725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795482-FAFF-4552-8AD4-D29D42A3F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</TotalTime>
  <Pages>6</Pages>
  <Words>1289</Words>
  <Characters>7351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Slide 1</vt:lpstr>
    </vt:vector>
  </TitlesOfParts>
  <Company/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 1</dc:title>
  <dc:subject/>
  <dc:creator>LU</dc:creator>
  <cp:keywords/>
  <cp:lastModifiedBy>ThanhNV</cp:lastModifiedBy>
  <cp:revision>45</cp:revision>
  <cp:lastPrinted>2016-07-26T06:05:00Z</cp:lastPrinted>
  <dcterms:created xsi:type="dcterms:W3CDTF">2019-11-15T16:26:00Z</dcterms:created>
  <dcterms:modified xsi:type="dcterms:W3CDTF">2023-11-13T00:14:00Z</dcterms:modified>
</cp:coreProperties>
</file>